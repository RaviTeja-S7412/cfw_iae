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688" w:rsidRDefault="000D674D">
      <w:pPr>
        <w:jc w:val="center"/>
        <w:rPr>
          <w:b/>
          <w:bCs/>
          <w:lang w:val="en-IN"/>
        </w:rPr>
      </w:pPr>
      <w:r>
        <w:rPr>
          <w:b/>
          <w:bCs/>
          <w:lang w:val="en-IN"/>
        </w:rPr>
        <w:t>CURRICULUM FRAMEWORK</w:t>
      </w:r>
    </w:p>
    <w:p w:rsidR="00341688" w:rsidRDefault="000D674D">
      <w:pPr>
        <w:jc w:val="center"/>
        <w:rPr>
          <w:lang w:val="en-IN"/>
        </w:rPr>
      </w:pPr>
      <w:r>
        <w:rPr>
          <w:lang w:val="en-IN"/>
        </w:rPr>
        <w:t>CFW.IAE.EDUCATION</w:t>
      </w:r>
    </w:p>
    <w:p w:rsidR="00341688" w:rsidRDefault="000D674D">
      <w:pPr>
        <w:jc w:val="center"/>
        <w:rPr>
          <w:lang w:val="en-IN"/>
        </w:rPr>
      </w:pPr>
      <w:r>
        <w:rPr>
          <w:lang w:val="en-IN"/>
        </w:rPr>
        <w:t>CHANGES &amp; ENHANCEMENTS</w:t>
      </w:r>
    </w:p>
    <w:p w:rsidR="00341688" w:rsidRDefault="00341688">
      <w:pPr>
        <w:jc w:val="center"/>
        <w:rPr>
          <w:lang w:val="en-IN"/>
        </w:rPr>
      </w:pPr>
    </w:p>
    <w:p w:rsidR="00341688" w:rsidRDefault="000D674D">
      <w:pPr>
        <w:numPr>
          <w:ilvl w:val="0"/>
          <w:numId w:val="11"/>
        </w:numPr>
        <w:rPr>
          <w:lang w:val="en-IN"/>
        </w:rPr>
      </w:pPr>
      <w:r>
        <w:rPr>
          <w:lang w:val="en-IN"/>
        </w:rPr>
        <w:t>Course / Branch Name must be a dropdown instead of a text box.</w:t>
      </w:r>
      <w:r w:rsidR="009813DB">
        <w:rPr>
          <w:lang w:val="en-IN"/>
        </w:rPr>
        <w:tab/>
      </w:r>
      <w:r w:rsidR="009813DB">
        <w:rPr>
          <w:lang w:val="en-IN"/>
        </w:rPr>
        <w:tab/>
      </w:r>
      <w:r w:rsidR="009813DB">
        <w:rPr>
          <w:lang w:val="en-IN"/>
        </w:rPr>
        <w:tab/>
      </w:r>
      <w:r w:rsidR="009813DB">
        <w:rPr>
          <w:lang w:val="en-IN"/>
        </w:rPr>
        <w:tab/>
        <w:t>(2 hrs)</w:t>
      </w:r>
      <w:r w:rsidR="00B67DBB">
        <w:rPr>
          <w:lang w:val="en-IN"/>
        </w:rPr>
        <w:t xml:space="preserve"> - </w:t>
      </w:r>
      <w:r w:rsidR="00B67DBB" w:rsidRPr="00B67DBB">
        <w:rPr>
          <w:color w:val="70AD47" w:themeColor="accent6"/>
          <w:lang w:val="en-IN"/>
        </w:rPr>
        <w:t>done</w:t>
      </w:r>
    </w:p>
    <w:p w:rsidR="00341688" w:rsidRDefault="000D674D">
      <w:pPr>
        <w:numPr>
          <w:ilvl w:val="0"/>
          <w:numId w:val="11"/>
        </w:numPr>
        <w:rPr>
          <w:lang w:val="en-IN"/>
        </w:rPr>
      </w:pPr>
      <w:r>
        <w:rPr>
          <w:lang w:val="en-IN"/>
        </w:rPr>
        <w:t>Courses / Branches will be entered by super admin to populate in this drop down.</w:t>
      </w:r>
      <w:r w:rsidR="009813DB">
        <w:rPr>
          <w:lang w:val="en-IN"/>
        </w:rPr>
        <w:tab/>
      </w:r>
      <w:r w:rsidR="009813DB">
        <w:rPr>
          <w:lang w:val="en-IN"/>
        </w:rPr>
        <w:tab/>
        <w:t>(4 hrs)</w:t>
      </w:r>
      <w:r w:rsidR="00B67DBB">
        <w:rPr>
          <w:lang w:val="en-IN"/>
        </w:rPr>
        <w:t xml:space="preserve"> - </w:t>
      </w:r>
      <w:r w:rsidR="00B67DBB" w:rsidRPr="00B67DBB">
        <w:rPr>
          <w:color w:val="70AD47" w:themeColor="accent6"/>
          <w:lang w:val="en-IN"/>
        </w:rPr>
        <w:t>done</w:t>
      </w:r>
      <w:r w:rsidR="009813DB">
        <w:rPr>
          <w:lang w:val="en-IN"/>
        </w:rPr>
        <w:tab/>
      </w:r>
    </w:p>
    <w:p w:rsidR="00341688" w:rsidRDefault="000D674D">
      <w:pPr>
        <w:numPr>
          <w:ilvl w:val="0"/>
          <w:numId w:val="11"/>
        </w:numPr>
        <w:rPr>
          <w:lang w:val="en-IN"/>
        </w:rPr>
      </w:pPr>
      <w:r>
        <w:rPr>
          <w:lang w:val="en-IN"/>
        </w:rPr>
        <w:t>So the linking will be changed accordingly. (B.Tech to Civil Engineering, Civil Engineering to Subject Categories)</w:t>
      </w:r>
      <w:r w:rsidR="009813DB">
        <w:rPr>
          <w:lang w:val="en-IN"/>
        </w:rPr>
        <w:t xml:space="preserve"> (3 hrs)</w:t>
      </w:r>
      <w:r w:rsidR="00B67DBB">
        <w:rPr>
          <w:lang w:val="en-IN"/>
        </w:rPr>
        <w:t xml:space="preserve"> - </w:t>
      </w:r>
      <w:r w:rsidR="00B67DBB" w:rsidRPr="00B67DBB">
        <w:rPr>
          <w:color w:val="70AD47" w:themeColor="accent6"/>
          <w:lang w:val="en-IN"/>
        </w:rPr>
        <w:t>done</w:t>
      </w:r>
    </w:p>
    <w:p w:rsidR="00341688" w:rsidRDefault="000D674D">
      <w:r>
        <w:rPr>
          <w:noProof/>
          <w:lang w:eastAsia="en-US"/>
        </w:rPr>
        <w:drawing>
          <wp:inline distT="0" distB="0" distL="114300" distR="114300">
            <wp:extent cx="5928360" cy="3568700"/>
            <wp:effectExtent l="0" t="0" r="152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928360" cy="3568700"/>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Increase the height of those listing boxes. (unable to see the list with in the small box)</w:t>
      </w:r>
      <w:r w:rsidR="00B67DBB">
        <w:rPr>
          <w:lang w:val="en-IN"/>
        </w:rPr>
        <w:tab/>
      </w:r>
      <w:r w:rsidR="00B67DBB">
        <w:rPr>
          <w:lang w:val="en-IN"/>
        </w:rPr>
        <w:tab/>
      </w:r>
      <w:r w:rsidR="009813DB">
        <w:rPr>
          <w:lang w:val="en-IN"/>
        </w:rPr>
        <w:t>(1 hr)</w:t>
      </w:r>
      <w:r w:rsidR="00B67DBB">
        <w:rPr>
          <w:lang w:val="en-IN"/>
        </w:rPr>
        <w:t xml:space="preserve"> - </w:t>
      </w:r>
      <w:r w:rsidR="00B67DBB" w:rsidRPr="00B67DBB">
        <w:rPr>
          <w:color w:val="70AD47" w:themeColor="accent6"/>
          <w:lang w:val="en-IN"/>
        </w:rPr>
        <w:t>done</w:t>
      </w:r>
    </w:p>
    <w:p w:rsidR="00341688" w:rsidRDefault="000D674D">
      <w:r>
        <w:rPr>
          <w:noProof/>
          <w:lang w:eastAsia="en-US"/>
        </w:rPr>
        <w:drawing>
          <wp:inline distT="0" distB="0" distL="114300" distR="114300">
            <wp:extent cx="5928360" cy="3568700"/>
            <wp:effectExtent l="0" t="0" r="1524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928360" cy="3568700"/>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There must be an option for user (institution) to add a new value if it is not there in the list. That value must be saved in the master table and shown to all the users.</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(5 hrs)</w:t>
      </w:r>
      <w:r w:rsidR="00B67DBB">
        <w:rPr>
          <w:lang w:val="en-IN"/>
        </w:rPr>
        <w:t xml:space="preserve"> - </w:t>
      </w:r>
      <w:r w:rsidR="00B67DBB" w:rsidRPr="00B67DBB">
        <w:rPr>
          <w:color w:val="70AD47" w:themeColor="accent6"/>
          <w:lang w:val="en-IN"/>
        </w:rPr>
        <w:t>done</w:t>
      </w:r>
    </w:p>
    <w:p w:rsidR="00341688" w:rsidRDefault="000D674D">
      <w:r>
        <w:rPr>
          <w:noProof/>
          <w:lang w:eastAsia="en-US"/>
        </w:rPr>
        <w:drawing>
          <wp:inline distT="0" distB="0" distL="114300" distR="114300">
            <wp:extent cx="5938520" cy="39211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938520" cy="392112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In this screen, list is showing in descending order, it should show the first select in serial no.1, second selected in slno. 2…</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(1 hr)</w:t>
      </w:r>
      <w:r w:rsidR="00B67DBB">
        <w:rPr>
          <w:lang w:val="en-IN"/>
        </w:rPr>
        <w:t>- (NA)</w:t>
      </w:r>
    </w:p>
    <w:p w:rsidR="00341688" w:rsidRDefault="000D674D">
      <w:r>
        <w:rPr>
          <w:noProof/>
          <w:lang w:eastAsia="en-US"/>
        </w:rPr>
        <w:drawing>
          <wp:inline distT="0" distB="0" distL="114300" distR="114300">
            <wp:extent cx="5927725" cy="3729990"/>
            <wp:effectExtent l="0" t="0" r="158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27725" cy="3729990"/>
                    </a:xfrm>
                    <a:prstGeom prst="rect">
                      <a:avLst/>
                    </a:prstGeom>
                    <a:noFill/>
                    <a:ln>
                      <a:noFill/>
                    </a:ln>
                  </pic:spPr>
                </pic:pic>
              </a:graphicData>
            </a:graphic>
          </wp:inline>
        </w:drawing>
      </w:r>
    </w:p>
    <w:p w:rsidR="00341688" w:rsidRDefault="00341688"/>
    <w:p w:rsidR="00341688" w:rsidRDefault="00341688"/>
    <w:p w:rsidR="00341688" w:rsidRDefault="00341688"/>
    <w:p w:rsidR="00341688" w:rsidRDefault="00341688"/>
    <w:p w:rsidR="00341688" w:rsidRDefault="000D674D">
      <w:pPr>
        <w:numPr>
          <w:ilvl w:val="0"/>
          <w:numId w:val="11"/>
        </w:numPr>
        <w:rPr>
          <w:lang w:val="en-IN"/>
        </w:rPr>
      </w:pPr>
      <w:r>
        <w:rPr>
          <w:lang w:val="en-IN"/>
        </w:rPr>
        <w:t>Please provide the option to user(institution) to define Minimum &amp; Maximum Credits in the following screen. And consider this for this particular course in the next screens to calculate credits.</w:t>
      </w:r>
      <w:r w:rsidR="00B67DBB">
        <w:rPr>
          <w:lang w:val="en-IN"/>
        </w:rPr>
        <w:tab/>
      </w:r>
      <w:r w:rsidR="00B67DBB">
        <w:rPr>
          <w:lang w:val="en-IN"/>
        </w:rPr>
        <w:tab/>
      </w:r>
      <w:r w:rsidR="009813DB">
        <w:rPr>
          <w:lang w:val="en-IN"/>
        </w:rPr>
        <w:t>(</w:t>
      </w:r>
      <w:r w:rsidR="00164829">
        <w:rPr>
          <w:lang w:val="en-IN"/>
        </w:rPr>
        <w:t>10</w:t>
      </w:r>
      <w:r w:rsidR="009813DB">
        <w:rPr>
          <w:lang w:val="en-IN"/>
        </w:rPr>
        <w:t xml:space="preserve"> hrs)</w:t>
      </w:r>
      <w:r w:rsidR="00B67DBB">
        <w:rPr>
          <w:lang w:val="en-IN"/>
        </w:rPr>
        <w:t xml:space="preserve"> – </w:t>
      </w:r>
      <w:r w:rsidR="00B67DBB" w:rsidRPr="00164829">
        <w:rPr>
          <w:color w:val="70AD47" w:themeColor="accent6"/>
          <w:lang w:val="en-IN"/>
        </w:rPr>
        <w:t>(</w:t>
      </w:r>
      <w:r w:rsidR="00164829" w:rsidRPr="00164829">
        <w:rPr>
          <w:color w:val="70AD47" w:themeColor="accent6"/>
          <w:lang w:val="en-IN"/>
        </w:rPr>
        <w:t>Done</w:t>
      </w:r>
      <w:r w:rsidR="00B67DBB" w:rsidRPr="00164829">
        <w:rPr>
          <w:color w:val="70AD47" w:themeColor="accent6"/>
          <w:lang w:val="en-IN"/>
        </w:rPr>
        <w:t>)</w:t>
      </w:r>
    </w:p>
    <w:p w:rsidR="00D050A7" w:rsidRDefault="00D050A7" w:rsidP="00D050A7">
      <w:pPr>
        <w:rPr>
          <w:lang w:val="en-IN"/>
        </w:rPr>
      </w:pPr>
    </w:p>
    <w:p w:rsidR="00D050A7" w:rsidRDefault="00D050A7" w:rsidP="00D050A7">
      <w:pPr>
        <w:rPr>
          <w:lang w:val="en-IN"/>
        </w:rPr>
      </w:pPr>
      <w:r>
        <w:rPr>
          <w:lang w:val="en-IN"/>
        </w:rPr>
        <w:t xml:space="preserve">Note:  </w:t>
      </w:r>
      <w:r w:rsidR="0019540E">
        <w:rPr>
          <w:lang w:val="en-IN"/>
        </w:rPr>
        <w:t>Typical credits are: Minimum – 100, Maximum – 180 -&gt;  ( update credits in course level &amp; individual inst level)</w:t>
      </w:r>
    </w:p>
    <w:p w:rsidR="0019540E" w:rsidRDefault="0019540E" w:rsidP="00D050A7">
      <w:pPr>
        <w:rPr>
          <w:lang w:val="en-IN"/>
        </w:rPr>
      </w:pPr>
      <w:r>
        <w:rPr>
          <w:lang w:val="en-IN"/>
        </w:rPr>
        <w:t>Define your own credits -&gt; button</w:t>
      </w:r>
    </w:p>
    <w:p w:rsidR="00D050A7" w:rsidRDefault="00D050A7" w:rsidP="00D050A7">
      <w:pPr>
        <w:rPr>
          <w:lang w:val="en-IN"/>
        </w:rPr>
      </w:pPr>
    </w:p>
    <w:p w:rsidR="00341688" w:rsidRDefault="000D674D">
      <w:r>
        <w:rPr>
          <w:noProof/>
          <w:lang w:eastAsia="en-US"/>
        </w:rPr>
        <w:drawing>
          <wp:inline distT="0" distB="0" distL="114300" distR="114300">
            <wp:extent cx="5937885" cy="3726815"/>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937885" cy="37268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Change the test of labels</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(1 hr)</w:t>
      </w:r>
      <w:r w:rsidR="00B67DBB">
        <w:rPr>
          <w:lang w:val="en-IN"/>
        </w:rPr>
        <w:t xml:space="preserve"> - </w:t>
      </w:r>
      <w:r w:rsidR="00B67DBB" w:rsidRPr="00B67DBB">
        <w:rPr>
          <w:color w:val="70AD47" w:themeColor="accent6"/>
          <w:lang w:val="en-IN"/>
        </w:rPr>
        <w:t>done</w:t>
      </w:r>
    </w:p>
    <w:p w:rsidR="00341688" w:rsidRDefault="000D674D">
      <w:pPr>
        <w:numPr>
          <w:ilvl w:val="1"/>
          <w:numId w:val="11"/>
        </w:numPr>
        <w:rPr>
          <w:lang w:val="en-IN"/>
        </w:rPr>
      </w:pPr>
      <w:r>
        <w:rPr>
          <w:lang w:val="en-IN"/>
        </w:rPr>
        <w:t>Subject Categories as Course Categories</w:t>
      </w:r>
    </w:p>
    <w:p w:rsidR="00341688" w:rsidRDefault="000D674D">
      <w:pPr>
        <w:numPr>
          <w:ilvl w:val="1"/>
          <w:numId w:val="11"/>
        </w:numPr>
        <w:rPr>
          <w:lang w:val="en-IN"/>
        </w:rPr>
      </w:pPr>
      <w:r>
        <w:rPr>
          <w:lang w:val="en-IN"/>
        </w:rPr>
        <w:t>Filter as Search</w:t>
      </w:r>
    </w:p>
    <w:p w:rsidR="00341688" w:rsidRDefault="000D674D">
      <w:pPr>
        <w:rPr>
          <w:lang w:val="en-IN"/>
        </w:rPr>
      </w:pPr>
      <w:r>
        <w:rPr>
          <w:noProof/>
          <w:lang w:eastAsia="en-US"/>
        </w:rPr>
        <w:drawing>
          <wp:inline distT="0" distB="0" distL="114300" distR="114300">
            <wp:extent cx="5937250" cy="1867535"/>
            <wp:effectExtent l="0" t="0" r="63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37250" cy="1867535"/>
                    </a:xfrm>
                    <a:prstGeom prst="rect">
                      <a:avLst/>
                    </a:prstGeom>
                    <a:noFill/>
                    <a:ln>
                      <a:noFill/>
                    </a:ln>
                  </pic:spPr>
                </pic:pic>
              </a:graphicData>
            </a:graphic>
          </wp:inline>
        </w:drawing>
      </w:r>
    </w:p>
    <w:p w:rsidR="00341688" w:rsidRDefault="00341688"/>
    <w:p w:rsidR="00341688" w:rsidRDefault="00341688">
      <w:pPr>
        <w:rPr>
          <w:lang w:val="en-IN"/>
        </w:rPr>
      </w:pPr>
    </w:p>
    <w:p w:rsidR="00341688" w:rsidRDefault="000D674D">
      <w:pPr>
        <w:numPr>
          <w:ilvl w:val="0"/>
          <w:numId w:val="11"/>
        </w:numPr>
        <w:rPr>
          <w:b/>
          <w:bCs/>
          <w:lang w:val="en-IN"/>
        </w:rPr>
      </w:pPr>
      <w:r>
        <w:rPr>
          <w:b/>
          <w:bCs/>
          <w:lang w:val="en-IN"/>
        </w:rPr>
        <w:t>Provision should be given to the user (institution) to define the credits for 1 hour Lecture, Tutorial and Practical. Below is an Example.</w:t>
      </w:r>
      <w:r w:rsidR="009813DB">
        <w:rPr>
          <w:b/>
          <w:bCs/>
          <w:lang w:val="en-IN"/>
        </w:rPr>
        <w:tab/>
      </w:r>
      <w:r w:rsidR="009813DB">
        <w:rPr>
          <w:b/>
          <w:bCs/>
          <w:lang w:val="en-IN"/>
        </w:rPr>
        <w:tab/>
      </w:r>
      <w:r w:rsidR="009813DB">
        <w:rPr>
          <w:b/>
          <w:bCs/>
          <w:lang w:val="en-IN"/>
        </w:rPr>
        <w:tab/>
      </w:r>
      <w:r w:rsidR="009813DB">
        <w:rPr>
          <w:b/>
          <w:bCs/>
          <w:lang w:val="en-IN"/>
        </w:rPr>
        <w:tab/>
      </w:r>
      <w:r w:rsidR="009813DB">
        <w:rPr>
          <w:b/>
          <w:bCs/>
          <w:lang w:val="en-IN"/>
        </w:rPr>
        <w:tab/>
      </w:r>
      <w:r w:rsidR="009813DB">
        <w:rPr>
          <w:b/>
          <w:bCs/>
          <w:lang w:val="en-IN"/>
        </w:rPr>
        <w:tab/>
      </w:r>
      <w:r w:rsidR="00B67DBB">
        <w:rPr>
          <w:b/>
          <w:bCs/>
          <w:lang w:val="en-IN"/>
        </w:rPr>
        <w:tab/>
      </w:r>
      <w:r w:rsidR="009813DB">
        <w:rPr>
          <w:b/>
          <w:bCs/>
          <w:lang w:val="en-IN"/>
        </w:rPr>
        <w:t>(</w:t>
      </w:r>
      <w:r w:rsidR="00164829">
        <w:rPr>
          <w:b/>
          <w:bCs/>
          <w:lang w:val="en-IN"/>
        </w:rPr>
        <w:t>6</w:t>
      </w:r>
      <w:bookmarkStart w:id="0" w:name="_GoBack"/>
      <w:bookmarkEnd w:id="0"/>
      <w:r w:rsidR="009813DB">
        <w:rPr>
          <w:b/>
          <w:bCs/>
          <w:lang w:val="en-IN"/>
        </w:rPr>
        <w:t xml:space="preserve"> hrs)</w:t>
      </w:r>
      <w:r w:rsidR="00B67DBB">
        <w:rPr>
          <w:lang w:val="en-IN"/>
        </w:rPr>
        <w:t>–</w:t>
      </w:r>
      <w:r w:rsidR="00B67DBB" w:rsidRPr="00164829">
        <w:rPr>
          <w:color w:val="70AD47" w:themeColor="accent6"/>
          <w:lang w:val="en-IN"/>
        </w:rPr>
        <w:t xml:space="preserve"> (</w:t>
      </w:r>
      <w:r w:rsidR="00164829" w:rsidRPr="00164829">
        <w:rPr>
          <w:color w:val="70AD47" w:themeColor="accent6"/>
          <w:lang w:val="en-IN"/>
        </w:rPr>
        <w:t>Done</w:t>
      </w:r>
      <w:r w:rsidR="00B67DBB" w:rsidRPr="00164829">
        <w:rPr>
          <w:color w:val="70AD47" w:themeColor="accent6"/>
          <w:lang w:val="en-IN"/>
        </w:rPr>
        <w:t>)</w:t>
      </w:r>
      <w:r w:rsidR="009813DB">
        <w:rPr>
          <w:b/>
          <w:bCs/>
          <w:lang w:val="en-IN"/>
        </w:rPr>
        <w:tab/>
      </w:r>
    </w:p>
    <w:tbl>
      <w:tblPr>
        <w:tblStyle w:val="TableGrid"/>
        <w:tblW w:w="0" w:type="auto"/>
        <w:tblLook w:val="04A0"/>
      </w:tblPr>
      <w:tblGrid>
        <w:gridCol w:w="3190"/>
        <w:gridCol w:w="1430"/>
        <w:gridCol w:w="1160"/>
      </w:tblGrid>
      <w:tr w:rsidR="00341688">
        <w:tc>
          <w:tcPr>
            <w:tcW w:w="3190" w:type="dxa"/>
          </w:tcPr>
          <w:p w:rsidR="00341688" w:rsidRDefault="00341688">
            <w:pPr>
              <w:rPr>
                <w:b/>
                <w:bCs/>
                <w:lang w:val="en-IN"/>
              </w:rPr>
            </w:pPr>
          </w:p>
        </w:tc>
        <w:tc>
          <w:tcPr>
            <w:tcW w:w="1430" w:type="dxa"/>
          </w:tcPr>
          <w:p w:rsidR="00341688" w:rsidRDefault="000D674D">
            <w:pPr>
              <w:rPr>
                <w:b/>
                <w:bCs/>
                <w:lang w:val="en-IN"/>
              </w:rPr>
            </w:pPr>
            <w:r>
              <w:rPr>
                <w:b/>
                <w:bCs/>
                <w:lang w:val="en-IN"/>
              </w:rPr>
              <w:t>Hour/s</w:t>
            </w:r>
          </w:p>
        </w:tc>
        <w:tc>
          <w:tcPr>
            <w:tcW w:w="1160" w:type="dxa"/>
          </w:tcPr>
          <w:p w:rsidR="00341688" w:rsidRDefault="000D674D">
            <w:pPr>
              <w:rPr>
                <w:b/>
                <w:bCs/>
                <w:lang w:val="en-IN"/>
              </w:rPr>
            </w:pPr>
            <w:r>
              <w:rPr>
                <w:b/>
                <w:bCs/>
                <w:lang w:val="en-IN"/>
              </w:rPr>
              <w:t>Credit/s</w:t>
            </w:r>
          </w:p>
        </w:tc>
      </w:tr>
      <w:tr w:rsidR="00341688">
        <w:tc>
          <w:tcPr>
            <w:tcW w:w="3190" w:type="dxa"/>
          </w:tcPr>
          <w:p w:rsidR="00341688" w:rsidRDefault="000D674D">
            <w:pPr>
              <w:rPr>
                <w:b/>
                <w:bCs/>
                <w:lang w:val="en-IN"/>
              </w:rPr>
            </w:pPr>
            <w:r>
              <w:rPr>
                <w:b/>
                <w:bCs/>
                <w:lang w:val="en-IN"/>
              </w:rPr>
              <w:t>Lecture</w:t>
            </w:r>
          </w:p>
        </w:tc>
        <w:tc>
          <w:tcPr>
            <w:tcW w:w="1430" w:type="dxa"/>
          </w:tcPr>
          <w:p w:rsidR="00341688" w:rsidRDefault="000D674D">
            <w:pPr>
              <w:rPr>
                <w:b/>
                <w:bCs/>
                <w:lang w:val="en-IN"/>
              </w:rPr>
            </w:pPr>
            <w:r>
              <w:rPr>
                <w:b/>
                <w:bCs/>
                <w:lang w:val="en-IN"/>
              </w:rPr>
              <w:t xml:space="preserve">      1             =</w:t>
            </w:r>
          </w:p>
        </w:tc>
        <w:tc>
          <w:tcPr>
            <w:tcW w:w="1160" w:type="dxa"/>
          </w:tcPr>
          <w:p w:rsidR="00341688" w:rsidRDefault="000D674D">
            <w:pPr>
              <w:jc w:val="center"/>
              <w:rPr>
                <w:b/>
                <w:bCs/>
                <w:lang w:val="en-IN"/>
              </w:rPr>
            </w:pPr>
            <w:r>
              <w:rPr>
                <w:b/>
                <w:bCs/>
                <w:lang w:val="en-IN"/>
              </w:rPr>
              <w:t>1</w:t>
            </w:r>
          </w:p>
        </w:tc>
      </w:tr>
      <w:tr w:rsidR="00341688">
        <w:tc>
          <w:tcPr>
            <w:tcW w:w="3190" w:type="dxa"/>
          </w:tcPr>
          <w:p w:rsidR="00341688" w:rsidRDefault="000D674D">
            <w:pPr>
              <w:rPr>
                <w:b/>
                <w:bCs/>
                <w:lang w:val="en-IN"/>
              </w:rPr>
            </w:pPr>
            <w:r>
              <w:rPr>
                <w:b/>
                <w:bCs/>
                <w:lang w:val="en-IN"/>
              </w:rPr>
              <w:t>Tutorial</w:t>
            </w:r>
          </w:p>
        </w:tc>
        <w:tc>
          <w:tcPr>
            <w:tcW w:w="1430" w:type="dxa"/>
          </w:tcPr>
          <w:p w:rsidR="00341688" w:rsidRDefault="000D674D">
            <w:pPr>
              <w:rPr>
                <w:b/>
                <w:bCs/>
                <w:lang w:val="en-IN"/>
              </w:rPr>
            </w:pPr>
            <w:r>
              <w:rPr>
                <w:b/>
                <w:bCs/>
                <w:lang w:val="en-IN"/>
              </w:rPr>
              <w:t xml:space="preserve">      1             =</w:t>
            </w:r>
          </w:p>
        </w:tc>
        <w:tc>
          <w:tcPr>
            <w:tcW w:w="1160" w:type="dxa"/>
          </w:tcPr>
          <w:p w:rsidR="00341688" w:rsidRDefault="000D674D">
            <w:pPr>
              <w:jc w:val="center"/>
              <w:rPr>
                <w:b/>
                <w:bCs/>
                <w:lang w:val="en-IN"/>
              </w:rPr>
            </w:pPr>
            <w:r>
              <w:rPr>
                <w:b/>
                <w:bCs/>
                <w:lang w:val="en-IN"/>
              </w:rPr>
              <w:t>1</w:t>
            </w:r>
          </w:p>
        </w:tc>
      </w:tr>
      <w:tr w:rsidR="00341688">
        <w:tc>
          <w:tcPr>
            <w:tcW w:w="3190" w:type="dxa"/>
          </w:tcPr>
          <w:p w:rsidR="00341688" w:rsidRDefault="000D674D">
            <w:pPr>
              <w:rPr>
                <w:b/>
                <w:bCs/>
                <w:lang w:val="en-IN"/>
              </w:rPr>
            </w:pPr>
            <w:r>
              <w:rPr>
                <w:b/>
                <w:bCs/>
                <w:lang w:val="en-IN"/>
              </w:rPr>
              <w:t>Lab/Practical</w:t>
            </w:r>
          </w:p>
        </w:tc>
        <w:tc>
          <w:tcPr>
            <w:tcW w:w="1430" w:type="dxa"/>
          </w:tcPr>
          <w:p w:rsidR="00341688" w:rsidRDefault="000D674D">
            <w:pPr>
              <w:rPr>
                <w:b/>
                <w:bCs/>
                <w:lang w:val="en-IN"/>
              </w:rPr>
            </w:pPr>
            <w:r>
              <w:rPr>
                <w:b/>
                <w:bCs/>
                <w:lang w:val="en-IN"/>
              </w:rPr>
              <w:t xml:space="preserve">      2             =</w:t>
            </w:r>
          </w:p>
        </w:tc>
        <w:tc>
          <w:tcPr>
            <w:tcW w:w="1160" w:type="dxa"/>
          </w:tcPr>
          <w:p w:rsidR="00341688" w:rsidRDefault="000D674D">
            <w:pPr>
              <w:jc w:val="center"/>
              <w:rPr>
                <w:b/>
                <w:bCs/>
                <w:lang w:val="en-IN"/>
              </w:rPr>
            </w:pPr>
            <w:r>
              <w:rPr>
                <w:b/>
                <w:bCs/>
                <w:lang w:val="en-IN"/>
              </w:rPr>
              <w:t>1</w:t>
            </w:r>
          </w:p>
        </w:tc>
      </w:tr>
    </w:tbl>
    <w:p w:rsidR="00341688" w:rsidRDefault="00341688">
      <w:pPr>
        <w:rPr>
          <w:b/>
          <w:bCs/>
          <w:lang w:val="en-IN"/>
        </w:rPr>
      </w:pPr>
    </w:p>
    <w:p w:rsidR="00341688" w:rsidRDefault="00341688">
      <w:pPr>
        <w:rPr>
          <w:b/>
          <w:bCs/>
          <w:lang w:val="en-IN"/>
        </w:rPr>
      </w:pPr>
    </w:p>
    <w:p w:rsidR="00341688" w:rsidRDefault="000D674D">
      <w:pPr>
        <w:numPr>
          <w:ilvl w:val="0"/>
          <w:numId w:val="11"/>
        </w:numPr>
        <w:rPr>
          <w:lang w:val="en-IN"/>
        </w:rPr>
      </w:pPr>
      <w:r>
        <w:rPr>
          <w:lang w:val="en-IN"/>
        </w:rPr>
        <w:t>In the below screen, it is showing the total of the entered weightages, also show the remaining weightage while entering.</w:t>
      </w:r>
      <w:r w:rsidR="007E538E">
        <w:rPr>
          <w:lang w:val="en-IN"/>
        </w:rPr>
        <w:tab/>
      </w:r>
      <w:r w:rsidR="007E538E">
        <w:rPr>
          <w:lang w:val="en-IN"/>
        </w:rPr>
        <w:tab/>
      </w:r>
      <w:r w:rsidR="007E538E">
        <w:rPr>
          <w:lang w:val="en-IN"/>
        </w:rPr>
        <w:tab/>
      </w:r>
      <w:r w:rsidR="007E538E">
        <w:rPr>
          <w:lang w:val="en-IN"/>
        </w:rPr>
        <w:tab/>
      </w:r>
      <w:r w:rsidR="007E538E">
        <w:rPr>
          <w:lang w:val="en-IN"/>
        </w:rPr>
        <w:tab/>
      </w:r>
      <w:r w:rsidR="007E538E">
        <w:rPr>
          <w:lang w:val="en-IN"/>
        </w:rPr>
        <w:tab/>
      </w:r>
      <w:r w:rsidR="007E538E">
        <w:rPr>
          <w:lang w:val="en-IN"/>
        </w:rPr>
        <w:tab/>
      </w:r>
      <w:r w:rsidR="007E538E">
        <w:rPr>
          <w:lang w:val="en-IN"/>
        </w:rPr>
        <w:tab/>
      </w:r>
      <w:r w:rsidR="007E538E">
        <w:rPr>
          <w:lang w:val="en-IN"/>
        </w:rPr>
        <w:tab/>
      </w:r>
      <w:r w:rsidR="007E538E">
        <w:rPr>
          <w:lang w:val="en-IN"/>
        </w:rPr>
        <w:tab/>
      </w:r>
      <w:r w:rsidR="009813DB">
        <w:rPr>
          <w:lang w:val="en-IN"/>
        </w:rPr>
        <w:t>(8 hrs)</w:t>
      </w:r>
      <w:r w:rsidR="007E538E">
        <w:rPr>
          <w:lang w:val="en-IN"/>
        </w:rPr>
        <w:t xml:space="preserve"> - </w:t>
      </w:r>
      <w:r w:rsidR="007E538E" w:rsidRPr="007E538E">
        <w:rPr>
          <w:color w:val="70AD47" w:themeColor="accent6"/>
          <w:lang w:val="en-IN"/>
        </w:rPr>
        <w:t>Done</w:t>
      </w:r>
    </w:p>
    <w:p w:rsidR="00341688" w:rsidRDefault="000D674D">
      <w:pPr>
        <w:numPr>
          <w:ilvl w:val="1"/>
          <w:numId w:val="11"/>
        </w:numPr>
        <w:rPr>
          <w:lang w:val="en-IN"/>
        </w:rPr>
      </w:pPr>
      <w:r>
        <w:rPr>
          <w:lang w:val="en-IN"/>
        </w:rPr>
        <w:t>Also, show a pie graph chart according to the weightages.</w:t>
      </w:r>
    </w:p>
    <w:p w:rsidR="00341688" w:rsidRDefault="000D674D">
      <w:pPr>
        <w:numPr>
          <w:ilvl w:val="1"/>
          <w:numId w:val="11"/>
        </w:numPr>
        <w:rPr>
          <w:lang w:val="en-IN"/>
        </w:rPr>
      </w:pPr>
      <w:r>
        <w:rPr>
          <w:lang w:val="en-IN"/>
        </w:rPr>
        <w:t>Some times Mandatory course may or may not have the credits, consider this for next screens.</w:t>
      </w:r>
    </w:p>
    <w:p w:rsidR="00341688" w:rsidRDefault="00341688">
      <w:pPr>
        <w:numPr>
          <w:ilvl w:val="1"/>
          <w:numId w:val="11"/>
        </w:numPr>
        <w:rPr>
          <w:lang w:val="en-IN"/>
        </w:rPr>
      </w:pPr>
    </w:p>
    <w:p w:rsidR="00341688" w:rsidRDefault="000D674D">
      <w:r>
        <w:rPr>
          <w:noProof/>
          <w:lang w:eastAsia="en-US"/>
        </w:rPr>
        <w:drawing>
          <wp:inline distT="0" distB="0" distL="114300" distR="114300">
            <wp:extent cx="5932170" cy="3771265"/>
            <wp:effectExtent l="0" t="0" r="1143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932170" cy="3771265"/>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In the pop-up, write Course instead of Branch.</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(30 min)</w:t>
      </w:r>
      <w:r w:rsidR="00B67DBB">
        <w:rPr>
          <w:lang w:val="en-IN"/>
        </w:rPr>
        <w:t xml:space="preserve">- </w:t>
      </w:r>
      <w:r w:rsidR="00B67DBB" w:rsidRPr="00B67DBB">
        <w:rPr>
          <w:color w:val="70AD47" w:themeColor="accent6"/>
          <w:lang w:val="en-IN"/>
        </w:rPr>
        <w:t>done</w:t>
      </w:r>
    </w:p>
    <w:p w:rsidR="00341688" w:rsidRDefault="000D674D">
      <w:r>
        <w:rPr>
          <w:noProof/>
          <w:lang w:eastAsia="en-US"/>
        </w:rPr>
        <w:drawing>
          <wp:inline distT="0" distB="0" distL="114300" distR="114300">
            <wp:extent cx="5925185" cy="3333115"/>
            <wp:effectExtent l="0" t="0" r="184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25185" cy="33331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lastRenderedPageBreak/>
        <w:t>In the below screen, Instead of the marked sentence, write ‘Select Subjects’. and those course categories must be displayed based on the selection priority in the first screen. And increase the height of the list boxes(in all pages).</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(2 hrs)</w:t>
      </w:r>
      <w:r w:rsidR="00B67DBB">
        <w:rPr>
          <w:lang w:val="en-IN"/>
        </w:rPr>
        <w:t xml:space="preserve">- </w:t>
      </w:r>
      <w:r w:rsidR="00B67DBB" w:rsidRPr="00B67DBB">
        <w:rPr>
          <w:color w:val="70AD47" w:themeColor="accent6"/>
          <w:lang w:val="en-IN"/>
        </w:rPr>
        <w:t>done</w:t>
      </w:r>
    </w:p>
    <w:p w:rsidR="00341688" w:rsidRDefault="000D674D">
      <w:r>
        <w:rPr>
          <w:noProof/>
          <w:lang w:eastAsia="en-US"/>
        </w:rPr>
        <w:drawing>
          <wp:inline distT="0" distB="0" distL="114300" distR="114300">
            <wp:extent cx="5928995" cy="3602355"/>
            <wp:effectExtent l="0" t="0" r="1460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28995" cy="360235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In the below screen, provide an option to user to add subjects if not available in the list. Those subjects will be added in master table and visible to other users too.</w:t>
      </w:r>
      <w:r w:rsidR="00244D78">
        <w:rPr>
          <w:lang w:val="en-IN"/>
        </w:rPr>
        <w:tab/>
      </w:r>
      <w:r w:rsidR="00244D78">
        <w:rPr>
          <w:lang w:val="en-IN"/>
        </w:rPr>
        <w:tab/>
      </w:r>
      <w:r w:rsidR="00244D78">
        <w:rPr>
          <w:lang w:val="en-IN"/>
        </w:rPr>
        <w:tab/>
      </w:r>
      <w:r w:rsidR="00244D78">
        <w:rPr>
          <w:lang w:val="en-IN"/>
        </w:rPr>
        <w:tab/>
      </w:r>
      <w:r w:rsidR="00244D78">
        <w:rPr>
          <w:lang w:val="en-IN"/>
        </w:rPr>
        <w:tab/>
      </w:r>
      <w:r w:rsidR="00244D78">
        <w:rPr>
          <w:lang w:val="en-IN"/>
        </w:rPr>
        <w:tab/>
      </w:r>
      <w:r w:rsidR="009813DB">
        <w:rPr>
          <w:lang w:val="en-IN"/>
        </w:rPr>
        <w:t>(6 hrs)</w:t>
      </w:r>
      <w:r w:rsidR="00244D78">
        <w:rPr>
          <w:lang w:val="en-IN"/>
        </w:rPr>
        <w:t xml:space="preserve">  - </w:t>
      </w:r>
      <w:r w:rsidR="00244D78" w:rsidRPr="00B67DBB">
        <w:rPr>
          <w:color w:val="70AD47" w:themeColor="accent6"/>
          <w:lang w:val="en-IN"/>
        </w:rPr>
        <w:t>done</w:t>
      </w:r>
    </w:p>
    <w:p w:rsidR="00341688" w:rsidRDefault="000D674D">
      <w:pPr>
        <w:rPr>
          <w:lang w:val="en-IN"/>
        </w:rPr>
      </w:pPr>
      <w:r>
        <w:rPr>
          <w:noProof/>
          <w:lang w:eastAsia="en-US"/>
        </w:rPr>
        <w:drawing>
          <wp:inline distT="0" distB="0" distL="114300" distR="114300">
            <wp:extent cx="5927725" cy="4034155"/>
            <wp:effectExtent l="0" t="0" r="158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27725" cy="4034155"/>
                    </a:xfrm>
                    <a:prstGeom prst="rect">
                      <a:avLst/>
                    </a:prstGeom>
                    <a:noFill/>
                    <a:ln>
                      <a:noFill/>
                    </a:ln>
                  </pic:spPr>
                </pic:pic>
              </a:graphicData>
            </a:graphic>
          </wp:inline>
        </w:drawing>
      </w:r>
    </w:p>
    <w:p w:rsidR="00341688" w:rsidRDefault="00341688">
      <w:pPr>
        <w:rPr>
          <w:lang w:val="en-IN"/>
        </w:rPr>
      </w:pPr>
    </w:p>
    <w:p w:rsidR="00341688" w:rsidRDefault="000D674D">
      <w:pPr>
        <w:numPr>
          <w:ilvl w:val="0"/>
          <w:numId w:val="11"/>
        </w:numPr>
        <w:rPr>
          <w:lang w:val="en-IN"/>
        </w:rPr>
      </w:pPr>
      <w:r>
        <w:rPr>
          <w:lang w:val="en-IN"/>
        </w:rPr>
        <w:lastRenderedPageBreak/>
        <w:t>There is no back button and any page to go back, Pls provide. Pls save the data in every page other wise if we go back it is going to first page and entire work is not getting saved. If we save the data in every page, user can continue later whenever he get time.</w:t>
      </w:r>
      <w:r w:rsidR="007E538E">
        <w:rPr>
          <w:lang w:val="en-IN"/>
        </w:rPr>
        <w:tab/>
      </w:r>
      <w:r w:rsidR="007E538E">
        <w:rPr>
          <w:lang w:val="en-IN"/>
        </w:rPr>
        <w:tab/>
      </w:r>
      <w:r w:rsidR="007E538E">
        <w:rPr>
          <w:lang w:val="en-IN"/>
        </w:rPr>
        <w:tab/>
      </w:r>
      <w:r w:rsidR="007E538E">
        <w:rPr>
          <w:lang w:val="en-IN"/>
        </w:rPr>
        <w:tab/>
      </w:r>
      <w:r w:rsidR="007E538E">
        <w:rPr>
          <w:lang w:val="en-IN"/>
        </w:rPr>
        <w:tab/>
      </w:r>
      <w:r w:rsidR="007E538E">
        <w:rPr>
          <w:lang w:val="en-IN"/>
        </w:rPr>
        <w:tab/>
      </w:r>
      <w:r w:rsidR="007E538E">
        <w:rPr>
          <w:lang w:val="en-IN"/>
        </w:rPr>
        <w:tab/>
      </w:r>
      <w:r w:rsidR="009813DB">
        <w:rPr>
          <w:lang w:val="en-IN"/>
        </w:rPr>
        <w:t>(3 hrs)</w:t>
      </w:r>
      <w:r w:rsidR="007E538E">
        <w:rPr>
          <w:lang w:val="en-IN"/>
        </w:rPr>
        <w:t xml:space="preserve"> - </w:t>
      </w:r>
      <w:r w:rsidR="007E538E" w:rsidRPr="007E538E">
        <w:rPr>
          <w:color w:val="70AD47" w:themeColor="accent6"/>
          <w:lang w:val="en-IN"/>
        </w:rPr>
        <w:t>Done</w:t>
      </w:r>
    </w:p>
    <w:p w:rsidR="00341688" w:rsidRDefault="000D674D">
      <w:pPr>
        <w:numPr>
          <w:ilvl w:val="0"/>
          <w:numId w:val="11"/>
        </w:numPr>
        <w:rPr>
          <w:lang w:val="en-IN"/>
        </w:rPr>
      </w:pPr>
      <w:r>
        <w:rPr>
          <w:lang w:val="en-IN"/>
        </w:rPr>
        <w:t>ISSUE: if we enter into edit mode and update the course, then there are few duplicate records showing in the list as shown in below screenshot, showing the same subjects multiple times in subject selection screen, please fix this issue.</w:t>
      </w:r>
      <w:r w:rsidR="007E538E">
        <w:rPr>
          <w:lang w:val="en-IN"/>
        </w:rPr>
        <w:tab/>
      </w:r>
      <w:r w:rsidR="007E538E">
        <w:rPr>
          <w:lang w:val="en-IN"/>
        </w:rPr>
        <w:tab/>
      </w:r>
      <w:r w:rsidR="007E538E">
        <w:rPr>
          <w:lang w:val="en-IN"/>
        </w:rPr>
        <w:tab/>
      </w:r>
      <w:r w:rsidR="007E538E">
        <w:rPr>
          <w:lang w:val="en-IN"/>
        </w:rPr>
        <w:tab/>
      </w:r>
      <w:r w:rsidR="007E538E">
        <w:rPr>
          <w:lang w:val="en-IN"/>
        </w:rPr>
        <w:tab/>
      </w:r>
      <w:r w:rsidR="007E538E">
        <w:rPr>
          <w:lang w:val="en-IN"/>
        </w:rPr>
        <w:tab/>
      </w:r>
      <w:r w:rsidR="007E538E">
        <w:rPr>
          <w:lang w:val="en-IN"/>
        </w:rPr>
        <w:tab/>
      </w:r>
      <w:r w:rsidR="007E538E">
        <w:rPr>
          <w:lang w:val="en-IN"/>
        </w:rPr>
        <w:tab/>
      </w:r>
      <w:r w:rsidR="007E538E">
        <w:rPr>
          <w:lang w:val="en-IN"/>
        </w:rPr>
        <w:tab/>
      </w:r>
      <w:r w:rsidR="007E538E">
        <w:rPr>
          <w:lang w:val="en-IN"/>
        </w:rPr>
        <w:tab/>
      </w:r>
      <w:r w:rsidR="009813DB">
        <w:rPr>
          <w:lang w:val="en-IN"/>
        </w:rPr>
        <w:t>(2 hrs)</w:t>
      </w:r>
      <w:r w:rsidR="007E538E" w:rsidRPr="007E538E">
        <w:rPr>
          <w:lang w:val="en-IN"/>
        </w:rPr>
        <w:t xml:space="preserve"> </w:t>
      </w:r>
      <w:r w:rsidR="007E538E">
        <w:rPr>
          <w:lang w:val="en-IN"/>
        </w:rPr>
        <w:t xml:space="preserve">- </w:t>
      </w:r>
      <w:r w:rsidR="007E538E" w:rsidRPr="007E538E">
        <w:rPr>
          <w:color w:val="70AD47" w:themeColor="accent6"/>
          <w:lang w:val="en-IN"/>
        </w:rPr>
        <w:t>Done</w:t>
      </w:r>
    </w:p>
    <w:p w:rsidR="00341688" w:rsidRDefault="000D674D">
      <w:pPr>
        <w:rPr>
          <w:lang w:val="en-IN"/>
        </w:rPr>
      </w:pPr>
      <w:r>
        <w:rPr>
          <w:noProof/>
          <w:lang w:eastAsia="en-US"/>
        </w:rPr>
        <w:drawing>
          <wp:inline distT="0" distB="0" distL="114300" distR="114300">
            <wp:extent cx="5936615" cy="4237990"/>
            <wp:effectExtent l="0" t="0" r="698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936615" cy="4237990"/>
                    </a:xfrm>
                    <a:prstGeom prst="rect">
                      <a:avLst/>
                    </a:prstGeom>
                    <a:noFill/>
                    <a:ln>
                      <a:noFill/>
                    </a:ln>
                  </pic:spPr>
                </pic:pic>
              </a:graphicData>
            </a:graphic>
          </wp:inline>
        </w:drawing>
      </w:r>
    </w:p>
    <w:p w:rsidR="00341688" w:rsidRDefault="000D674D">
      <w:r>
        <w:rPr>
          <w:noProof/>
          <w:lang w:eastAsia="en-US"/>
        </w:rPr>
        <w:drawing>
          <wp:inline distT="0" distB="0" distL="114300" distR="114300">
            <wp:extent cx="5932170" cy="3757930"/>
            <wp:effectExtent l="0" t="0" r="1143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932170" cy="3757930"/>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ISSUE: if we click on download pdf button, ad pdf is download but it is not properly aligned, there is not table and lines, just text is displayed in it, pls fix it. Check the below screen shot.</w:t>
      </w:r>
      <w:r w:rsidR="007E538E">
        <w:rPr>
          <w:lang w:val="en-IN"/>
        </w:rPr>
        <w:tab/>
      </w:r>
      <w:r w:rsidR="007E538E">
        <w:rPr>
          <w:lang w:val="en-IN"/>
        </w:rPr>
        <w:tab/>
      </w:r>
      <w:r w:rsidR="007E538E">
        <w:rPr>
          <w:lang w:val="en-IN"/>
        </w:rPr>
        <w:tab/>
      </w:r>
      <w:r w:rsidR="009813DB">
        <w:rPr>
          <w:lang w:val="en-IN"/>
        </w:rPr>
        <w:t>(4 hrs)</w:t>
      </w:r>
      <w:r w:rsidR="007E538E" w:rsidRPr="007E538E">
        <w:rPr>
          <w:lang w:val="en-IN"/>
        </w:rPr>
        <w:t xml:space="preserve"> </w:t>
      </w:r>
      <w:r w:rsidR="007E538E">
        <w:rPr>
          <w:lang w:val="en-IN"/>
        </w:rPr>
        <w:t xml:space="preserve">- </w:t>
      </w:r>
      <w:r w:rsidR="007E538E" w:rsidRPr="007E538E">
        <w:rPr>
          <w:color w:val="70AD47" w:themeColor="accent6"/>
          <w:lang w:val="en-IN"/>
        </w:rPr>
        <w:t>Done</w:t>
      </w:r>
    </w:p>
    <w:p w:rsidR="00341688" w:rsidRDefault="000D674D">
      <w:r>
        <w:rPr>
          <w:noProof/>
          <w:lang w:eastAsia="en-US"/>
        </w:rPr>
        <w:drawing>
          <wp:inline distT="0" distB="0" distL="114300" distR="114300">
            <wp:extent cx="5931535" cy="5491480"/>
            <wp:effectExtent l="0" t="0" r="1206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31535" cy="5491480"/>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Pdf file must show the name of the college.</w:t>
      </w:r>
      <w:r w:rsidR="007E538E">
        <w:rPr>
          <w:lang w:val="en-IN"/>
        </w:rPr>
        <w:tab/>
      </w:r>
      <w:r w:rsidR="007E538E">
        <w:rPr>
          <w:lang w:val="en-IN"/>
        </w:rPr>
        <w:tab/>
      </w:r>
      <w:r w:rsidR="007E538E">
        <w:rPr>
          <w:lang w:val="en-IN"/>
        </w:rPr>
        <w:tab/>
      </w:r>
      <w:r w:rsidR="007E538E">
        <w:rPr>
          <w:lang w:val="en-IN"/>
        </w:rPr>
        <w:tab/>
      </w:r>
      <w:r w:rsidR="007E538E">
        <w:rPr>
          <w:lang w:val="en-IN"/>
        </w:rPr>
        <w:tab/>
      </w:r>
      <w:r w:rsidR="007E538E">
        <w:rPr>
          <w:lang w:val="en-IN"/>
        </w:rPr>
        <w:tab/>
      </w:r>
      <w:r w:rsidR="009813DB">
        <w:rPr>
          <w:lang w:val="en-IN"/>
        </w:rPr>
        <w:t>(30 min)</w:t>
      </w:r>
      <w:r w:rsidR="007E538E">
        <w:rPr>
          <w:lang w:val="en-IN"/>
        </w:rPr>
        <w:t xml:space="preserve"> - NA</w:t>
      </w:r>
    </w:p>
    <w:p w:rsidR="00341688" w:rsidRDefault="000D674D">
      <w:pPr>
        <w:numPr>
          <w:ilvl w:val="0"/>
          <w:numId w:val="11"/>
        </w:numPr>
        <w:rPr>
          <w:lang w:val="en-IN"/>
        </w:rPr>
      </w:pPr>
      <w:r>
        <w:rPr>
          <w:lang w:val="en-IN"/>
        </w:rPr>
        <w:t>Course name must be shown as ‘Under Graduate - Bachelor of Arts - B.A. (General)’ (Program - Course - Course/Branch).</w:t>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9813DB">
        <w:rPr>
          <w:lang w:val="en-IN"/>
        </w:rPr>
        <w:t>(2 hrs)</w:t>
      </w:r>
      <w:r w:rsidR="008F1E80">
        <w:rPr>
          <w:lang w:val="en-IN"/>
        </w:rPr>
        <w:t xml:space="preserve"> - </w:t>
      </w:r>
      <w:r w:rsidR="008F1E80" w:rsidRPr="00B67DBB">
        <w:rPr>
          <w:color w:val="70AD47" w:themeColor="accent6"/>
          <w:lang w:val="en-IN"/>
        </w:rPr>
        <w:t>done</w:t>
      </w:r>
    </w:p>
    <w:p w:rsidR="00341688" w:rsidRDefault="000D674D">
      <w:pPr>
        <w:numPr>
          <w:ilvl w:val="0"/>
          <w:numId w:val="11"/>
        </w:numPr>
        <w:rPr>
          <w:lang w:val="en-IN"/>
        </w:rPr>
      </w:pPr>
      <w:r>
        <w:rPr>
          <w:lang w:val="en-IN"/>
        </w:rPr>
        <w:t>And the above pdf is showing the details course category wise. We need another pdf with semester wise</w:t>
      </w:r>
      <w:r w:rsidR="001924E0">
        <w:rPr>
          <w:lang w:val="en-IN"/>
        </w:rPr>
        <w:t>. (10</w:t>
      </w:r>
      <w:r w:rsidR="009813DB">
        <w:rPr>
          <w:lang w:val="en-IN"/>
        </w:rPr>
        <w:t xml:space="preserve"> hrs)</w:t>
      </w:r>
    </w:p>
    <w:p w:rsidR="00341688" w:rsidRDefault="000D674D">
      <w:pPr>
        <w:numPr>
          <w:ilvl w:val="0"/>
          <w:numId w:val="11"/>
        </w:numPr>
        <w:rPr>
          <w:lang w:val="en-IN"/>
        </w:rPr>
      </w:pPr>
      <w:r>
        <w:rPr>
          <w:lang w:val="en-IN"/>
        </w:rPr>
        <w:t>Please write the below content in login page below the login button, see the screen shot.</w:t>
      </w:r>
      <w:r w:rsidR="007E538E">
        <w:rPr>
          <w:lang w:val="en-IN"/>
        </w:rPr>
        <w:tab/>
      </w:r>
      <w:r w:rsidR="009813DB">
        <w:rPr>
          <w:lang w:val="en-IN"/>
        </w:rPr>
        <w:t>(2 hrs)</w:t>
      </w:r>
    </w:p>
    <w:p w:rsidR="00341688" w:rsidRDefault="00341688">
      <w:pPr>
        <w:rPr>
          <w:rFonts w:ascii="Verdana" w:eastAsia="Verdana" w:hAnsi="Verdana"/>
          <w:sz w:val="18"/>
          <w:szCs w:val="24"/>
        </w:rPr>
      </w:pPr>
    </w:p>
    <w:p w:rsidR="00341688" w:rsidRDefault="000D674D">
      <w:pPr>
        <w:rPr>
          <w:rFonts w:ascii="Verdana" w:eastAsia="Verdana" w:hAnsi="Verdana"/>
          <w:sz w:val="18"/>
          <w:szCs w:val="24"/>
          <w:lang w:val="en-IN"/>
        </w:rPr>
      </w:pPr>
      <w:r>
        <w:rPr>
          <w:rFonts w:ascii="Verdana" w:eastAsia="Verdana" w:hAnsi="Verdana"/>
          <w:sz w:val="18"/>
          <w:szCs w:val="24"/>
          <w:lang w:val="en-IN"/>
        </w:rPr>
        <w:t>------------------------------------</w:t>
      </w:r>
    </w:p>
    <w:p w:rsidR="00341688" w:rsidRDefault="000D674D">
      <w:pPr>
        <w:rPr>
          <w:rFonts w:ascii="Verdana" w:eastAsia="Verdana" w:hAnsi="Verdana"/>
          <w:sz w:val="18"/>
          <w:szCs w:val="24"/>
        </w:rPr>
      </w:pPr>
      <w:r>
        <w:rPr>
          <w:rFonts w:ascii="Verdana" w:eastAsia="Verdana" w:hAnsi="Verdana"/>
          <w:sz w:val="18"/>
          <w:szCs w:val="24"/>
        </w:rPr>
        <w:t xml:space="preserve">Curriculum </w:t>
      </w:r>
      <w:r>
        <w:rPr>
          <w:rFonts w:ascii="Verdana" w:eastAsia="Verdana" w:hAnsi="Verdana"/>
          <w:sz w:val="18"/>
          <w:szCs w:val="24"/>
          <w:lang w:val="en-IN"/>
        </w:rPr>
        <w:t>F</w:t>
      </w:r>
      <w:r>
        <w:rPr>
          <w:rFonts w:ascii="Verdana" w:eastAsia="Verdana" w:hAnsi="Verdana"/>
          <w:sz w:val="18"/>
          <w:szCs w:val="24"/>
        </w:rPr>
        <w:t xml:space="preserve">ramework-Course Planner </w:t>
      </w:r>
    </w:p>
    <w:p w:rsidR="00341688" w:rsidRDefault="000D674D">
      <w:pPr>
        <w:rPr>
          <w:rFonts w:ascii="Verdana" w:eastAsia="Verdana" w:hAnsi="Verdana"/>
          <w:sz w:val="18"/>
          <w:szCs w:val="24"/>
          <w:lang w:val="en-IN"/>
        </w:rPr>
      </w:pPr>
      <w:r>
        <w:rPr>
          <w:rFonts w:ascii="Verdana" w:eastAsia="Verdana" w:hAnsi="Verdana"/>
          <w:sz w:val="18"/>
          <w:szCs w:val="24"/>
        </w:rPr>
        <w:t xml:space="preserve">Software </w:t>
      </w:r>
      <w:r>
        <w:rPr>
          <w:rFonts w:ascii="Verdana" w:eastAsia="Verdana" w:hAnsi="Verdana"/>
          <w:sz w:val="18"/>
          <w:szCs w:val="24"/>
          <w:lang w:val="en-IN"/>
        </w:rPr>
        <w:t>T</w:t>
      </w:r>
      <w:r>
        <w:rPr>
          <w:rFonts w:ascii="Verdana" w:eastAsia="Verdana" w:hAnsi="Verdana"/>
          <w:sz w:val="18"/>
          <w:szCs w:val="24"/>
        </w:rPr>
        <w:t>ool for Course Sequencing and Credit Distribution</w:t>
      </w:r>
      <w:r>
        <w:rPr>
          <w:rFonts w:ascii="Verdana" w:eastAsia="Verdana" w:hAnsi="Verdana"/>
          <w:sz w:val="18"/>
          <w:szCs w:val="24"/>
          <w:lang w:val="en-IN"/>
        </w:rPr>
        <w:t>.</w:t>
      </w:r>
    </w:p>
    <w:p w:rsidR="00341688" w:rsidRDefault="00341688">
      <w:pPr>
        <w:rPr>
          <w:rFonts w:ascii="Verdana" w:eastAsia="Verdana" w:hAnsi="Verdana"/>
          <w:sz w:val="18"/>
          <w:szCs w:val="24"/>
        </w:rPr>
      </w:pPr>
    </w:p>
    <w:p w:rsidR="00341688" w:rsidRDefault="000D674D">
      <w:pPr>
        <w:rPr>
          <w:rFonts w:ascii="Verdana" w:eastAsia="Verdana" w:hAnsi="Verdana"/>
          <w:sz w:val="18"/>
          <w:szCs w:val="24"/>
        </w:rPr>
      </w:pPr>
      <w:r>
        <w:rPr>
          <w:rFonts w:ascii="Verdana" w:eastAsia="Verdana" w:hAnsi="Verdana"/>
          <w:sz w:val="18"/>
          <w:szCs w:val="24"/>
        </w:rPr>
        <w:t>Designed to meet the requirements of</w:t>
      </w:r>
    </w:p>
    <w:p w:rsidR="00341688" w:rsidRDefault="000D674D">
      <w:pPr>
        <w:numPr>
          <w:ilvl w:val="0"/>
          <w:numId w:val="12"/>
        </w:numPr>
        <w:rPr>
          <w:rFonts w:ascii="Verdana" w:eastAsia="Verdana" w:hAnsi="Verdana"/>
          <w:sz w:val="18"/>
          <w:szCs w:val="24"/>
        </w:rPr>
      </w:pPr>
      <w:r>
        <w:rPr>
          <w:rFonts w:ascii="Verdana" w:eastAsia="Verdana" w:hAnsi="Verdana"/>
          <w:sz w:val="18"/>
          <w:szCs w:val="24"/>
        </w:rPr>
        <w:t>Multiple Entry and Exit</w:t>
      </w:r>
    </w:p>
    <w:p w:rsidR="00341688" w:rsidRDefault="000D674D">
      <w:pPr>
        <w:numPr>
          <w:ilvl w:val="0"/>
          <w:numId w:val="12"/>
        </w:numPr>
        <w:rPr>
          <w:rFonts w:ascii="Verdana" w:eastAsia="Verdana" w:hAnsi="Verdana"/>
          <w:sz w:val="18"/>
          <w:szCs w:val="24"/>
        </w:rPr>
      </w:pPr>
      <w:r>
        <w:rPr>
          <w:rFonts w:ascii="Verdana" w:eastAsia="Verdana" w:hAnsi="Verdana"/>
          <w:sz w:val="18"/>
          <w:szCs w:val="24"/>
        </w:rPr>
        <w:t>Choice Based Credit System (CBCS)</w:t>
      </w:r>
    </w:p>
    <w:p w:rsidR="00341688" w:rsidRDefault="000D674D">
      <w:pPr>
        <w:numPr>
          <w:ilvl w:val="0"/>
          <w:numId w:val="12"/>
        </w:numPr>
        <w:rPr>
          <w:rFonts w:ascii="Verdana" w:eastAsia="Verdana" w:hAnsi="Verdana"/>
          <w:sz w:val="18"/>
          <w:szCs w:val="24"/>
        </w:rPr>
      </w:pPr>
      <w:r>
        <w:rPr>
          <w:rFonts w:ascii="Verdana" w:eastAsia="Verdana" w:hAnsi="Verdana"/>
          <w:sz w:val="18"/>
          <w:szCs w:val="24"/>
        </w:rPr>
        <w:t>NAAC Framework</w:t>
      </w:r>
    </w:p>
    <w:p w:rsidR="00341688" w:rsidRDefault="000D674D">
      <w:pPr>
        <w:rPr>
          <w:lang w:val="en-IN"/>
        </w:rPr>
      </w:pPr>
      <w:r>
        <w:rPr>
          <w:lang w:val="en-IN"/>
        </w:rPr>
        <w:t>-------------------------------------------</w:t>
      </w:r>
    </w:p>
    <w:p w:rsidR="00341688" w:rsidRDefault="000D674D">
      <w:r>
        <w:rPr>
          <w:noProof/>
          <w:lang w:eastAsia="en-US"/>
        </w:rPr>
        <w:lastRenderedPageBreak/>
        <w:drawing>
          <wp:inline distT="0" distB="0" distL="114300" distR="114300">
            <wp:extent cx="5088890" cy="2660015"/>
            <wp:effectExtent l="0" t="0" r="165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088890" cy="26600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Whiel giving provision to user to add course category or subjects the text should be as mentioned below.</w:t>
      </w:r>
    </w:p>
    <w:p w:rsidR="00341688" w:rsidRDefault="000D674D">
      <w:pPr>
        <w:rPr>
          <w:lang w:val="en-IN"/>
        </w:rPr>
      </w:pPr>
      <w:r>
        <w:rPr>
          <w:lang w:val="en-IN"/>
        </w:rPr>
        <w:t>Didn’t find what you are looking for? Add here. (With a text box to add it)</w:t>
      </w:r>
      <w:r w:rsidR="009813DB">
        <w:rPr>
          <w:lang w:val="en-IN"/>
        </w:rPr>
        <w:tab/>
      </w:r>
      <w:r w:rsidR="009813DB">
        <w:rPr>
          <w:lang w:val="en-IN"/>
        </w:rPr>
        <w:tab/>
      </w:r>
      <w:r w:rsidR="009813DB">
        <w:rPr>
          <w:lang w:val="en-IN"/>
        </w:rPr>
        <w:tab/>
      </w:r>
      <w:r w:rsidR="009813DB">
        <w:rPr>
          <w:lang w:val="en-IN"/>
        </w:rPr>
        <w:tab/>
        <w:t>(1 hr)</w:t>
      </w:r>
    </w:p>
    <w:p w:rsidR="00341688" w:rsidRDefault="00341688">
      <w:pPr>
        <w:rPr>
          <w:lang w:val="en-IN"/>
        </w:rPr>
      </w:pPr>
    </w:p>
    <w:p w:rsidR="00341688" w:rsidRDefault="000D674D">
      <w:pPr>
        <w:numPr>
          <w:ilvl w:val="0"/>
          <w:numId w:val="11"/>
        </w:numPr>
        <w:rPr>
          <w:lang w:val="en-IN"/>
        </w:rPr>
      </w:pPr>
      <w:r>
        <w:rPr>
          <w:lang w:val="en-IN"/>
        </w:rPr>
        <w:t>A Note must be there in the weightages page:</w:t>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9813DB">
        <w:rPr>
          <w:lang w:val="en-IN"/>
        </w:rPr>
        <w:t>(2 hrs)</w:t>
      </w:r>
      <w:r w:rsidR="008F1E80" w:rsidRPr="008F1E80">
        <w:rPr>
          <w:color w:val="70AD47" w:themeColor="accent6"/>
          <w:lang w:val="en-IN"/>
        </w:rPr>
        <w:t>- done</w:t>
      </w:r>
    </w:p>
    <w:p w:rsidR="00341688" w:rsidRDefault="000D674D">
      <w:pPr>
        <w:rPr>
          <w:lang w:val="en-IN"/>
        </w:rPr>
      </w:pPr>
      <w:r>
        <w:rPr>
          <w:lang w:val="en-IN"/>
        </w:rPr>
        <w:t>*Minor variation is allowed as per the need of the respective discipline.</w:t>
      </w:r>
    </w:p>
    <w:p w:rsidR="00341688" w:rsidRDefault="00341688">
      <w:pPr>
        <w:rPr>
          <w:lang w:val="en-IN"/>
        </w:rPr>
      </w:pPr>
    </w:p>
    <w:p w:rsidR="00341688" w:rsidRDefault="000D674D">
      <w:pPr>
        <w:numPr>
          <w:ilvl w:val="0"/>
          <w:numId w:val="11"/>
        </w:numPr>
        <w:rPr>
          <w:lang w:val="en-IN"/>
        </w:rPr>
      </w:pPr>
      <w:r>
        <w:rPr>
          <w:lang w:val="en-IN"/>
        </w:rPr>
        <w:t>A pop-up alert must be shown when user giving credits to subjects and assigning semesters, in case the credits are exceeding 20 in a semester it should give an alert.</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(2 hrs)</w:t>
      </w:r>
    </w:p>
    <w:p w:rsidR="00341688" w:rsidRDefault="000D674D">
      <w:pPr>
        <w:numPr>
          <w:ilvl w:val="0"/>
          <w:numId w:val="11"/>
        </w:numPr>
        <w:rPr>
          <w:lang w:val="en-IN"/>
        </w:rPr>
      </w:pPr>
      <w:r>
        <w:rPr>
          <w:lang w:val="en-IN"/>
        </w:rPr>
        <w:t>Pop-up while selecting professional electives whether prerequisite is selected in the previous semester or not.</w:t>
      </w:r>
    </w:p>
    <w:p w:rsidR="00341688" w:rsidRDefault="000D674D">
      <w:pPr>
        <w:numPr>
          <w:ilvl w:val="0"/>
          <w:numId w:val="11"/>
        </w:numPr>
        <w:rPr>
          <w:lang w:val="en-IN"/>
        </w:rPr>
      </w:pPr>
      <w:r>
        <w:rPr>
          <w:lang w:val="en-IN"/>
        </w:rPr>
        <w:t>Pop-up while selecting Mini Project - Mini Project should be added between 3</w:t>
      </w:r>
      <w:r>
        <w:rPr>
          <w:vertAlign w:val="superscript"/>
          <w:lang w:val="en-IN"/>
        </w:rPr>
        <w:t>rd</w:t>
      </w:r>
      <w:r>
        <w:rPr>
          <w:lang w:val="en-IN"/>
        </w:rPr>
        <w:t xml:space="preserve"> semester and 6</w:t>
      </w:r>
      <w:r>
        <w:rPr>
          <w:vertAlign w:val="superscript"/>
          <w:lang w:val="en-IN"/>
        </w:rPr>
        <w:t>th</w:t>
      </w:r>
      <w:r>
        <w:rPr>
          <w:lang w:val="en-IN"/>
        </w:rPr>
        <w:t xml:space="preserve"> semester.</w:t>
      </w:r>
      <w:r w:rsidR="009813DB">
        <w:rPr>
          <w:lang w:val="en-IN"/>
        </w:rPr>
        <w:t>(4 hrs)</w:t>
      </w:r>
    </w:p>
    <w:p w:rsidR="00341688" w:rsidRDefault="000D674D">
      <w:pPr>
        <w:numPr>
          <w:ilvl w:val="0"/>
          <w:numId w:val="11"/>
        </w:numPr>
        <w:rPr>
          <w:lang w:val="en-IN"/>
        </w:rPr>
      </w:pPr>
      <w:r>
        <w:rPr>
          <w:lang w:val="en-IN"/>
        </w:rPr>
        <w:t>Pop-up while selecting Open Electives: Open electives can be added in 3</w:t>
      </w:r>
      <w:r>
        <w:rPr>
          <w:vertAlign w:val="superscript"/>
          <w:lang w:val="en-IN"/>
        </w:rPr>
        <w:t>rd</w:t>
      </w:r>
      <w:r>
        <w:rPr>
          <w:lang w:val="en-IN"/>
        </w:rPr>
        <w:t xml:space="preserve"> Semester to 6</w:t>
      </w:r>
      <w:r>
        <w:rPr>
          <w:vertAlign w:val="superscript"/>
          <w:lang w:val="en-IN"/>
        </w:rPr>
        <w:t>th</w:t>
      </w:r>
      <w:r>
        <w:rPr>
          <w:lang w:val="en-IN"/>
        </w:rPr>
        <w:t xml:space="preserve"> Semester.</w:t>
      </w:r>
      <w:r w:rsidR="009813DB">
        <w:rPr>
          <w:lang w:val="en-IN"/>
        </w:rPr>
        <w:t>(4 hrs)</w:t>
      </w:r>
    </w:p>
    <w:p w:rsidR="00341688" w:rsidRDefault="000D674D">
      <w:pPr>
        <w:numPr>
          <w:ilvl w:val="0"/>
          <w:numId w:val="11"/>
        </w:numPr>
        <w:rPr>
          <w:lang w:val="en-IN"/>
        </w:rPr>
      </w:pPr>
      <w:r>
        <w:rPr>
          <w:lang w:val="en-IN"/>
        </w:rPr>
        <w:t>Pop-up while selecting Economics for Engineer, Environmental studies, HVPE. ‘Please check work load balance for the available faculty.’</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(4 hrs)</w:t>
      </w:r>
    </w:p>
    <w:p w:rsidR="00341688" w:rsidRDefault="000D674D">
      <w:pPr>
        <w:numPr>
          <w:ilvl w:val="0"/>
          <w:numId w:val="11"/>
        </w:numPr>
        <w:rPr>
          <w:lang w:val="en-IN"/>
        </w:rPr>
      </w:pPr>
      <w:r>
        <w:rPr>
          <w:lang w:val="en-IN"/>
        </w:rPr>
        <w:t>Pop-up while selecting Open Elective: Colleges can plan for Track Base / General Pool Open Electives.</w:t>
      </w:r>
      <w:r w:rsidR="009813DB">
        <w:rPr>
          <w:lang w:val="en-IN"/>
        </w:rPr>
        <w:tab/>
        <w:t>(2 hrs)</w:t>
      </w:r>
    </w:p>
    <w:p w:rsidR="00341688" w:rsidRDefault="000D674D">
      <w:pPr>
        <w:numPr>
          <w:ilvl w:val="0"/>
          <w:numId w:val="11"/>
        </w:numPr>
        <w:rPr>
          <w:lang w:val="en-IN"/>
        </w:rPr>
      </w:pPr>
      <w:r>
        <w:rPr>
          <w:lang w:val="en-IN"/>
        </w:rPr>
        <w:t xml:space="preserve">Pop-up(Instructions): </w:t>
      </w:r>
    </w:p>
    <w:p w:rsidR="00341688" w:rsidRDefault="000D674D">
      <w:pPr>
        <w:rPr>
          <w:lang w:val="en-IN"/>
        </w:rPr>
      </w:pPr>
      <w:r>
        <w:rPr>
          <w:b/>
          <w:bCs/>
          <w:lang w:val="en-IN"/>
        </w:rPr>
        <w:t>Note:</w:t>
      </w:r>
    </w:p>
    <w:p w:rsidR="00341688" w:rsidRDefault="000D674D">
      <w:pPr>
        <w:rPr>
          <w:lang w:val="en-IN"/>
        </w:rPr>
      </w:pPr>
      <w:r>
        <w:rPr>
          <w:lang w:val="en-IN"/>
        </w:rPr>
        <w:t>Under Graduate Degree Courses in EMERGING / MULTIDISCIPLINARY AREAS shall be allowed as specialization from the same department. The minimum additional Credits for such Courses shall be in the range of 18-20 (including credit transferred from the SWAYAM platform) and the same shall be mentioned in the degree, as specialization in that particular area. For example, doing extra credits for Robotics in Mechanical Engineering shall earn B.E./B.Tech. (Hons.) Mechanical Engineering with specialization in Robotics.</w:t>
      </w:r>
    </w:p>
    <w:p w:rsidR="00341688" w:rsidRDefault="00341688">
      <w:pPr>
        <w:rPr>
          <w:lang w:val="en-IN"/>
        </w:rPr>
      </w:pPr>
    </w:p>
    <w:p w:rsidR="00341688" w:rsidRDefault="000D674D">
      <w:pPr>
        <w:rPr>
          <w:lang w:val="en-IN"/>
        </w:rPr>
      </w:pPr>
      <w:r>
        <w:rPr>
          <w:lang w:val="en-IN"/>
        </w:rPr>
        <w:t>Minor specialization in EMERGING/ MULTIDISCIPLINARY AREAS in Under Graduate Degree Courses may be allowed where a student of another Department shall take the minimum additional Credits in the range of 18-20 and get a degree with minor from another Department.</w:t>
      </w:r>
    </w:p>
    <w:p w:rsidR="00341688" w:rsidRDefault="00341688">
      <w:pPr>
        <w:rPr>
          <w:lang w:val="en-IN"/>
        </w:rPr>
      </w:pPr>
    </w:p>
    <w:p w:rsidR="00341688" w:rsidRDefault="000D674D">
      <w:pPr>
        <w:rPr>
          <w:lang w:val="en-IN"/>
        </w:rPr>
      </w:pPr>
      <w:r>
        <w:rPr>
          <w:b/>
          <w:bCs/>
          <w:lang w:val="en-IN"/>
        </w:rPr>
        <w:t>Disclaimer:</w:t>
      </w:r>
    </w:p>
    <w:p w:rsidR="00341688" w:rsidRDefault="000D674D">
      <w:pPr>
        <w:rPr>
          <w:lang w:val="en-IN"/>
        </w:rPr>
      </w:pPr>
      <w:r>
        <w:rPr>
          <w:lang w:val="en-IN"/>
        </w:rPr>
        <w:t>Areas in which Minor Degree/Hons. may be offered are numerous. It is up to the Universities with the help of their Academic Board/Council to decide whether Minor Degree/Hons. is to be offered or not in any particular area, which is not mentioned above. AICTE approval is not required for offering Minor Degree/Hons. in any such area, however the criteria that “Minor Degree or Hons. will cumulatively require additional 18 to 20 credits in the specified area in addition to the credits essential for obtaining the Under Graduate Degree in Major Discipline (i.e. 160 credits)”</w:t>
      </w:r>
    </w:p>
    <w:p w:rsidR="00341688" w:rsidRDefault="00341688">
      <w:pPr>
        <w:rPr>
          <w:lang w:val="en-IN"/>
        </w:rPr>
      </w:pPr>
    </w:p>
    <w:p w:rsidR="00341688" w:rsidRDefault="000D674D">
      <w:pPr>
        <w:rPr>
          <w:lang w:val="en-IN"/>
        </w:rPr>
      </w:pPr>
      <w:r>
        <w:rPr>
          <w:lang w:val="en-IN"/>
        </w:rPr>
        <w:t>To maintain the quality of Education, 60% of the eligible courses in any Technical Institution shall be accredited in the next TWO (2) years’ time, else EoA shall not be issued by the Council.</w:t>
      </w:r>
    </w:p>
    <w:p w:rsidR="00341688" w:rsidRDefault="00341688">
      <w:pPr>
        <w:rPr>
          <w:lang w:val="en-IN"/>
        </w:rPr>
      </w:pPr>
    </w:p>
    <w:p w:rsidR="00341688" w:rsidRDefault="000D674D">
      <w:pPr>
        <w:numPr>
          <w:ilvl w:val="0"/>
          <w:numId w:val="11"/>
        </w:numPr>
        <w:rPr>
          <w:lang w:val="en-IN"/>
        </w:rPr>
      </w:pPr>
      <w:r>
        <w:rPr>
          <w:lang w:val="en-IN"/>
        </w:rPr>
        <w:t>Pop-up while selecting Professional Core Courses: Professional Core Courses shall be offered during 6</w:t>
      </w:r>
      <w:r>
        <w:rPr>
          <w:vertAlign w:val="superscript"/>
          <w:lang w:val="en-IN"/>
        </w:rPr>
        <w:t>th</w:t>
      </w:r>
      <w:r>
        <w:rPr>
          <w:lang w:val="en-IN"/>
        </w:rPr>
        <w:t>, 7</w:t>
      </w:r>
      <w:r>
        <w:rPr>
          <w:vertAlign w:val="superscript"/>
          <w:lang w:val="en-IN"/>
        </w:rPr>
        <w:t>th</w:t>
      </w:r>
      <w:r>
        <w:rPr>
          <w:lang w:val="en-IN"/>
        </w:rPr>
        <w:t xml:space="preserve">  and 8</w:t>
      </w:r>
      <w:r>
        <w:rPr>
          <w:vertAlign w:val="superscript"/>
          <w:lang w:val="en-IN"/>
        </w:rPr>
        <w:t>th</w:t>
      </w:r>
      <w:r>
        <w:rPr>
          <w:lang w:val="en-IN"/>
        </w:rPr>
        <w:t xml:space="preserve"> Semesters.</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(2 hrs)</w:t>
      </w:r>
    </w:p>
    <w:p w:rsidR="00341688" w:rsidRDefault="000D674D">
      <w:pPr>
        <w:numPr>
          <w:ilvl w:val="0"/>
          <w:numId w:val="11"/>
        </w:numPr>
        <w:rPr>
          <w:lang w:val="en-IN"/>
        </w:rPr>
      </w:pPr>
      <w:r>
        <w:rPr>
          <w:lang w:val="en-IN"/>
        </w:rPr>
        <w:lastRenderedPageBreak/>
        <w:t>Admin should have a provision to make the curriculum design created by any institute visible with a control in admin panel. So that an institution can see that curriculum in their dash board like sample or a model curriculum. A provision should provided to the institution to use those models If they want to use the same with small corrections and they could be able to modify and save for them. Search facility (Institution shall be able to search by institution or course as per their requirement).</w:t>
      </w:r>
    </w:p>
    <w:p w:rsidR="00341688" w:rsidRDefault="000D674D">
      <w:pPr>
        <w:numPr>
          <w:ilvl w:val="0"/>
          <w:numId w:val="11"/>
        </w:numPr>
        <w:rPr>
          <w:lang w:val="en-IN"/>
        </w:rPr>
      </w:pPr>
      <w:r>
        <w:rPr>
          <w:lang w:val="en-IN"/>
        </w:rPr>
        <w:t>Institution should have a provision to share the created curriculum with a link to other persons to cross check and suggest modification in it. Those modification should be indicated with some color code so the institution will check it again and approve/reject the modifications.</w:t>
      </w:r>
      <w:r>
        <w:rPr>
          <w:lang w:val="en-IN"/>
        </w:rPr>
        <w:tab/>
      </w:r>
      <w:r>
        <w:rPr>
          <w:lang w:val="en-IN"/>
        </w:rPr>
        <w:tab/>
      </w:r>
      <w:r>
        <w:rPr>
          <w:lang w:val="en-IN"/>
        </w:rPr>
        <w:tab/>
      </w:r>
      <w:r>
        <w:rPr>
          <w:lang w:val="en-IN"/>
        </w:rPr>
        <w:tab/>
      </w:r>
      <w:r>
        <w:rPr>
          <w:lang w:val="en-IN"/>
        </w:rPr>
        <w:tab/>
      </w:r>
      <w:r>
        <w:rPr>
          <w:lang w:val="en-IN"/>
        </w:rPr>
        <w:tab/>
      </w:r>
      <w:r>
        <w:rPr>
          <w:lang w:val="en-IN"/>
        </w:rPr>
        <w:tab/>
        <w:t>(12 hrs)</w:t>
      </w:r>
      <w:r>
        <w:rPr>
          <w:lang w:val="en-IN"/>
        </w:rPr>
        <w:tab/>
      </w:r>
    </w:p>
    <w:p w:rsidR="00341688" w:rsidRDefault="00341688">
      <w:pPr>
        <w:rPr>
          <w:lang w:val="en-IN"/>
        </w:rPr>
      </w:pPr>
    </w:p>
    <w:p w:rsidR="00341688" w:rsidRDefault="000D674D">
      <w:pPr>
        <w:rPr>
          <w:lang w:val="en-IN"/>
        </w:rPr>
      </w:pPr>
      <w:r>
        <w:rPr>
          <w:lang w:val="en-IN"/>
        </w:rPr>
        <w:t>Note: we will add if we found anything.</w:t>
      </w:r>
    </w:p>
    <w:sectPr w:rsidR="00341688" w:rsidSect="00C51190">
      <w:type w:val="continuous"/>
      <w:pgSz w:w="11906" w:h="16838"/>
      <w:pgMar w:top="1276" w:right="1276" w:bottom="1276" w:left="1276" w:header="720" w:footer="720" w:gutter="0"/>
      <w:cols w:space="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nsid w:val="434B9A6B"/>
    <w:multiLevelType w:val="multilevel"/>
    <w:tmpl w:val="434B9A6B"/>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nsid w:val="6FA707AC"/>
    <w:multiLevelType w:val="singleLevel"/>
    <w:tmpl w:val="6FA707AC"/>
    <w:lvl w:ilvl="0">
      <w:start w:val="1"/>
      <w:numFmt w:val="decimal"/>
      <w:suff w:val="space"/>
      <w:lvlText w:val="%1."/>
      <w:lvlJc w:val="left"/>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bordersDoNotSurroundHeader/>
  <w:bordersDoNotSurroundFooter/>
  <w:stylePaneFormatFilter w:val="3F01"/>
  <w:defaultTabStop w:val="720"/>
  <w:drawingGridVerticalSpacing w:val="156"/>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50A31"/>
    <w:rsid w:val="000716D2"/>
    <w:rsid w:val="00071AAB"/>
    <w:rsid w:val="000B76C4"/>
    <w:rsid w:val="000C5610"/>
    <w:rsid w:val="000D674D"/>
    <w:rsid w:val="000E6552"/>
    <w:rsid w:val="000F3A4F"/>
    <w:rsid w:val="000F59AC"/>
    <w:rsid w:val="001364FE"/>
    <w:rsid w:val="001368DD"/>
    <w:rsid w:val="00147DB3"/>
    <w:rsid w:val="001518A5"/>
    <w:rsid w:val="00164829"/>
    <w:rsid w:val="00170095"/>
    <w:rsid w:val="00170E4F"/>
    <w:rsid w:val="00172A27"/>
    <w:rsid w:val="001743F4"/>
    <w:rsid w:val="00187C33"/>
    <w:rsid w:val="001924E0"/>
    <w:rsid w:val="001936B7"/>
    <w:rsid w:val="0019540E"/>
    <w:rsid w:val="00196AB1"/>
    <w:rsid w:val="00201333"/>
    <w:rsid w:val="00210FA7"/>
    <w:rsid w:val="00216417"/>
    <w:rsid w:val="00244D78"/>
    <w:rsid w:val="0026631D"/>
    <w:rsid w:val="002C2F53"/>
    <w:rsid w:val="0033518C"/>
    <w:rsid w:val="00341688"/>
    <w:rsid w:val="003437C2"/>
    <w:rsid w:val="00377186"/>
    <w:rsid w:val="003A1C03"/>
    <w:rsid w:val="00414627"/>
    <w:rsid w:val="00425D63"/>
    <w:rsid w:val="004268E6"/>
    <w:rsid w:val="004643D8"/>
    <w:rsid w:val="00497C24"/>
    <w:rsid w:val="004C7BA5"/>
    <w:rsid w:val="004E7628"/>
    <w:rsid w:val="004F48F2"/>
    <w:rsid w:val="005149B1"/>
    <w:rsid w:val="005647F2"/>
    <w:rsid w:val="005662D1"/>
    <w:rsid w:val="00573A09"/>
    <w:rsid w:val="00586D3C"/>
    <w:rsid w:val="005A4526"/>
    <w:rsid w:val="005B7D90"/>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7E538E"/>
    <w:rsid w:val="00801F23"/>
    <w:rsid w:val="00837632"/>
    <w:rsid w:val="0085640F"/>
    <w:rsid w:val="008567AA"/>
    <w:rsid w:val="00892712"/>
    <w:rsid w:val="008A680A"/>
    <w:rsid w:val="008B0BB0"/>
    <w:rsid w:val="008E6C4B"/>
    <w:rsid w:val="008F18C0"/>
    <w:rsid w:val="008F1E80"/>
    <w:rsid w:val="00907648"/>
    <w:rsid w:val="00930FDE"/>
    <w:rsid w:val="009813DB"/>
    <w:rsid w:val="00984C93"/>
    <w:rsid w:val="00987CE1"/>
    <w:rsid w:val="0099405C"/>
    <w:rsid w:val="009A2AE6"/>
    <w:rsid w:val="009C600F"/>
    <w:rsid w:val="009D3723"/>
    <w:rsid w:val="009E04F2"/>
    <w:rsid w:val="009E2B65"/>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67DBB"/>
    <w:rsid w:val="00B74876"/>
    <w:rsid w:val="00BB7C2B"/>
    <w:rsid w:val="00BC1664"/>
    <w:rsid w:val="00BC2546"/>
    <w:rsid w:val="00C04463"/>
    <w:rsid w:val="00C05085"/>
    <w:rsid w:val="00C1593D"/>
    <w:rsid w:val="00C51190"/>
    <w:rsid w:val="00C56C7E"/>
    <w:rsid w:val="00C776A4"/>
    <w:rsid w:val="00CA2C6C"/>
    <w:rsid w:val="00CC0600"/>
    <w:rsid w:val="00CC78AC"/>
    <w:rsid w:val="00CF7953"/>
    <w:rsid w:val="00D050A7"/>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5746809"/>
    <w:rsid w:val="06484769"/>
    <w:rsid w:val="0847460E"/>
    <w:rsid w:val="0F6B3E01"/>
    <w:rsid w:val="113F39F5"/>
    <w:rsid w:val="1B522AC0"/>
    <w:rsid w:val="1EE0706A"/>
    <w:rsid w:val="1F134CC6"/>
    <w:rsid w:val="1F30765A"/>
    <w:rsid w:val="22405E06"/>
    <w:rsid w:val="24D6035C"/>
    <w:rsid w:val="258C1362"/>
    <w:rsid w:val="28AF3739"/>
    <w:rsid w:val="2A48192A"/>
    <w:rsid w:val="2B3F0178"/>
    <w:rsid w:val="2C5A4D95"/>
    <w:rsid w:val="2DF4023C"/>
    <w:rsid w:val="2E9D388E"/>
    <w:rsid w:val="36683477"/>
    <w:rsid w:val="3994074C"/>
    <w:rsid w:val="3A8B71BF"/>
    <w:rsid w:val="3B4E6A46"/>
    <w:rsid w:val="3BB369AF"/>
    <w:rsid w:val="3BDD426E"/>
    <w:rsid w:val="403F3C2F"/>
    <w:rsid w:val="408C3F57"/>
    <w:rsid w:val="42BE0955"/>
    <w:rsid w:val="433E4A37"/>
    <w:rsid w:val="48A71E8C"/>
    <w:rsid w:val="4C5E672D"/>
    <w:rsid w:val="4D1C520F"/>
    <w:rsid w:val="4FED0F32"/>
    <w:rsid w:val="54110E5B"/>
    <w:rsid w:val="56A25A40"/>
    <w:rsid w:val="56BC1AA3"/>
    <w:rsid w:val="57056EBA"/>
    <w:rsid w:val="588C0A3D"/>
    <w:rsid w:val="5B381D13"/>
    <w:rsid w:val="5CEB764B"/>
    <w:rsid w:val="5CF644C9"/>
    <w:rsid w:val="62E50E19"/>
    <w:rsid w:val="67144738"/>
    <w:rsid w:val="6AB44E06"/>
    <w:rsid w:val="6B406A0A"/>
    <w:rsid w:val="6FD1515D"/>
    <w:rsid w:val="70B77A92"/>
    <w:rsid w:val="71F17B50"/>
    <w:rsid w:val="72B312A9"/>
    <w:rsid w:val="744E4B85"/>
    <w:rsid w:val="745D14CD"/>
    <w:rsid w:val="767A7496"/>
    <w:rsid w:val="773668F9"/>
    <w:rsid w:val="796C04E5"/>
    <w:rsid w:val="79B73C5F"/>
    <w:rsid w:val="7A4A59BB"/>
    <w:rsid w:val="7C8D0BA9"/>
    <w:rsid w:val="7D972E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IN" w:eastAsia="en-IN" w:bidi="ar-SA"/>
      </w:rPr>
    </w:rPrDefault>
    <w:pPrDefault/>
  </w:docDefaults>
  <w:latentStyles w:defLockedState="0" w:defUIPriority="0" w:defSemiHidden="1" w:defUnhideWhenUsed="1" w:defQFormat="1" w:count="267">
    <w:lsdException w:name="Normal" w:semiHidden="0" w:unhideWhenUsed="0"/>
    <w:lsdException w:name="heading 1" w:semiHidden="0" w:unhideWhenUsed="0"/>
    <w:lsdException w:name="macro" w:semiHidden="0" w:unhideWhenUsed="0"/>
    <w:lsdException w:name="List Bullet" w:semiHidden="0" w:unhideWhenUsed="0"/>
    <w:lsdException w:name="List Number" w:semiHidden="0" w:unhideWhenUsed="0"/>
    <w:lsdException w:name="Title" w:semiHidden="0" w:unhideWhenUsed="0"/>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lsdException w:name="Strong" w:semiHidden="0" w:unhideWhenUsed="0"/>
    <w:lsdException w:name="Emphasis" w:semiHidden="0" w:unhideWhenUsed="0"/>
    <w:lsdException w:name="HTML Top of Form" w:uiPriority="99" w:qFormat="0"/>
    <w:lsdException w:name="HTML Bottom of Form" w:uiPriority="99" w:qFormat="0"/>
    <w:lsdException w:name="No List" w:uiPriority="99" w:qFormat="0"/>
    <w:lsdException w:name="Outline List 1" w:uiPriority="99" w:qFormat="0"/>
    <w:lsdException w:name="Outline List 2" w:uiPriority="99" w:qFormat="0"/>
    <w:lsdException w:name="Outline List 3" w:uiPriority="99" w:qFormat="0"/>
    <w:lsdException w:name="Balloon Text" w:semiHidden="0" w:unhideWhenUsed="0"/>
    <w:lsdException w:name="Table Grid" w:semiHidden="0" w:unhideWhenUsed="0"/>
    <w:lsdException w:name="Placeholder Text" w:uiPriority="99" w:unhideWhenUsed="0" w:qFormat="0"/>
    <w:lsdException w:name="No Spacing" w:semiHidden="0" w:uiPriority="99" w:unhideWhenUsed="0" w:qFormat="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qFormat="0"/>
    <w:lsdException w:name="List Paragraph" w:semiHidden="0" w:uiPriority="99" w:unhideWhenUsed="0" w:qFormat="0"/>
    <w:lsdException w:name="Quote" w:semiHidden="0" w:uiPriority="99" w:unhideWhenUsed="0" w:qFormat="0"/>
    <w:lsdException w:name="Intense Quote" w:semiHidden="0" w:uiPriority="99" w:unhideWhenUsed="0" w:qFormat="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0"/>
    <w:lsdException w:name="TOC Heading" w:uiPriority="39"/>
  </w:latentStyles>
  <w:style w:type="paragraph" w:default="1" w:styleId="Normal">
    <w:name w:val="Normal"/>
    <w:qFormat/>
    <w:rsid w:val="00C51190"/>
    <w:rPr>
      <w:lang w:val="en-US" w:eastAsia="zh-CN"/>
    </w:rPr>
  </w:style>
  <w:style w:type="paragraph" w:styleId="Heading1">
    <w:name w:val="heading 1"/>
    <w:basedOn w:val="Normal"/>
    <w:next w:val="Normal"/>
    <w:qFormat/>
    <w:rsid w:val="00C51190"/>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rsid w:val="00C51190"/>
    <w:pPr>
      <w:keepNext/>
      <w:keepLines/>
      <w:spacing w:before="260" w:after="260" w:line="416" w:lineRule="auto"/>
      <w:outlineLvl w:val="1"/>
    </w:pPr>
    <w:rPr>
      <w:b/>
      <w:bCs/>
      <w:sz w:val="32"/>
      <w:szCs w:val="32"/>
    </w:rPr>
  </w:style>
  <w:style w:type="paragraph" w:styleId="Heading3">
    <w:name w:val="heading 3"/>
    <w:basedOn w:val="Normal"/>
    <w:next w:val="Normal"/>
    <w:semiHidden/>
    <w:unhideWhenUsed/>
    <w:qFormat/>
    <w:rsid w:val="00C51190"/>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rsid w:val="00C51190"/>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rsid w:val="00C51190"/>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rsid w:val="00C51190"/>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rsid w:val="00C51190"/>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rsid w:val="00C51190"/>
    <w:pPr>
      <w:keepNext/>
      <w:keepLines/>
      <w:spacing w:before="240" w:after="64" w:line="320" w:lineRule="auto"/>
      <w:outlineLvl w:val="7"/>
    </w:pPr>
    <w:rPr>
      <w:sz w:val="24"/>
      <w:szCs w:val="24"/>
    </w:rPr>
  </w:style>
  <w:style w:type="paragraph" w:styleId="Heading9">
    <w:name w:val="heading 9"/>
    <w:basedOn w:val="Normal"/>
    <w:next w:val="Normal"/>
    <w:semiHidden/>
    <w:unhideWhenUsed/>
    <w:qFormat/>
    <w:rsid w:val="00C51190"/>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sid w:val="00C51190"/>
    <w:rPr>
      <w:sz w:val="16"/>
      <w:szCs w:val="16"/>
    </w:rPr>
  </w:style>
  <w:style w:type="paragraph" w:styleId="BlockText">
    <w:name w:val="Block Text"/>
    <w:basedOn w:val="Normal"/>
    <w:qFormat/>
    <w:rsid w:val="00C51190"/>
    <w:pPr>
      <w:spacing w:after="120"/>
      <w:ind w:leftChars="700" w:left="1440" w:rightChars="700" w:right="1440"/>
    </w:pPr>
  </w:style>
  <w:style w:type="paragraph" w:styleId="BodyText">
    <w:name w:val="Body Text"/>
    <w:basedOn w:val="Normal"/>
    <w:qFormat/>
    <w:rsid w:val="00C51190"/>
    <w:pPr>
      <w:spacing w:after="120"/>
    </w:pPr>
  </w:style>
  <w:style w:type="paragraph" w:styleId="BodyText2">
    <w:name w:val="Body Text 2"/>
    <w:basedOn w:val="Normal"/>
    <w:qFormat/>
    <w:rsid w:val="00C51190"/>
    <w:pPr>
      <w:spacing w:after="120" w:line="480" w:lineRule="auto"/>
    </w:pPr>
  </w:style>
  <w:style w:type="paragraph" w:styleId="BodyText3">
    <w:name w:val="Body Text 3"/>
    <w:basedOn w:val="Normal"/>
    <w:qFormat/>
    <w:rsid w:val="00C51190"/>
    <w:pPr>
      <w:spacing w:after="120"/>
    </w:pPr>
    <w:rPr>
      <w:sz w:val="16"/>
      <w:szCs w:val="16"/>
    </w:rPr>
  </w:style>
  <w:style w:type="paragraph" w:styleId="BodyTextFirstIndent">
    <w:name w:val="Body Text First Indent"/>
    <w:basedOn w:val="BodyText"/>
    <w:qFormat/>
    <w:rsid w:val="00C51190"/>
    <w:pPr>
      <w:ind w:firstLineChars="100" w:firstLine="420"/>
    </w:pPr>
  </w:style>
  <w:style w:type="paragraph" w:styleId="BodyTextIndent">
    <w:name w:val="Body Text Indent"/>
    <w:basedOn w:val="Normal"/>
    <w:qFormat/>
    <w:rsid w:val="00C51190"/>
    <w:pPr>
      <w:spacing w:after="120"/>
      <w:ind w:leftChars="200" w:left="420"/>
    </w:pPr>
  </w:style>
  <w:style w:type="paragraph" w:styleId="BodyTextFirstIndent2">
    <w:name w:val="Body Text First Indent 2"/>
    <w:basedOn w:val="BodyTextIndent"/>
    <w:qFormat/>
    <w:rsid w:val="00C51190"/>
    <w:pPr>
      <w:ind w:firstLineChars="200" w:firstLine="420"/>
    </w:pPr>
  </w:style>
  <w:style w:type="paragraph" w:styleId="BodyTextIndent2">
    <w:name w:val="Body Text Indent 2"/>
    <w:basedOn w:val="Normal"/>
    <w:qFormat/>
    <w:rsid w:val="00C51190"/>
    <w:pPr>
      <w:spacing w:after="120" w:line="480" w:lineRule="auto"/>
      <w:ind w:leftChars="200" w:left="420"/>
    </w:pPr>
  </w:style>
  <w:style w:type="paragraph" w:styleId="BodyTextIndent3">
    <w:name w:val="Body Text Indent 3"/>
    <w:basedOn w:val="Normal"/>
    <w:qFormat/>
    <w:rsid w:val="00C51190"/>
    <w:pPr>
      <w:spacing w:after="120"/>
      <w:ind w:leftChars="200" w:left="420"/>
    </w:pPr>
    <w:rPr>
      <w:sz w:val="16"/>
      <w:szCs w:val="16"/>
    </w:rPr>
  </w:style>
  <w:style w:type="paragraph" w:styleId="Caption">
    <w:name w:val="caption"/>
    <w:basedOn w:val="Normal"/>
    <w:next w:val="Normal"/>
    <w:semiHidden/>
    <w:unhideWhenUsed/>
    <w:qFormat/>
    <w:rsid w:val="00C51190"/>
    <w:rPr>
      <w:rFonts w:ascii="Arial" w:eastAsia="SimHei" w:hAnsi="Arial" w:cs="Arial"/>
    </w:rPr>
  </w:style>
  <w:style w:type="paragraph" w:styleId="Closing">
    <w:name w:val="Closing"/>
    <w:basedOn w:val="Normal"/>
    <w:qFormat/>
    <w:rsid w:val="00C51190"/>
    <w:pPr>
      <w:ind w:leftChars="2100" w:left="100"/>
    </w:pPr>
  </w:style>
  <w:style w:type="character" w:styleId="CommentReference">
    <w:name w:val="annotation reference"/>
    <w:basedOn w:val="DefaultParagraphFont"/>
    <w:qFormat/>
    <w:rsid w:val="00C51190"/>
    <w:rPr>
      <w:sz w:val="21"/>
      <w:szCs w:val="21"/>
    </w:rPr>
  </w:style>
  <w:style w:type="paragraph" w:styleId="CommentText">
    <w:name w:val="annotation text"/>
    <w:basedOn w:val="Normal"/>
    <w:qFormat/>
    <w:rsid w:val="00C51190"/>
  </w:style>
  <w:style w:type="paragraph" w:styleId="CommentSubject">
    <w:name w:val="annotation subject"/>
    <w:basedOn w:val="CommentText"/>
    <w:next w:val="CommentText"/>
    <w:qFormat/>
    <w:rsid w:val="00C51190"/>
    <w:rPr>
      <w:b/>
      <w:bCs/>
    </w:rPr>
  </w:style>
  <w:style w:type="paragraph" w:styleId="Date">
    <w:name w:val="Date"/>
    <w:basedOn w:val="Normal"/>
    <w:next w:val="Normal"/>
    <w:qFormat/>
    <w:rsid w:val="00C51190"/>
    <w:pPr>
      <w:ind w:leftChars="2500" w:left="100"/>
    </w:pPr>
  </w:style>
  <w:style w:type="paragraph" w:styleId="DocumentMap">
    <w:name w:val="Document Map"/>
    <w:basedOn w:val="Normal"/>
    <w:qFormat/>
    <w:rsid w:val="00C51190"/>
    <w:pPr>
      <w:shd w:val="clear" w:color="auto" w:fill="000080"/>
    </w:pPr>
  </w:style>
  <w:style w:type="paragraph" w:styleId="E-mailSignature">
    <w:name w:val="E-mail Signature"/>
    <w:basedOn w:val="Normal"/>
    <w:qFormat/>
    <w:rsid w:val="00C51190"/>
  </w:style>
  <w:style w:type="character" w:styleId="Emphasis">
    <w:name w:val="Emphasis"/>
    <w:basedOn w:val="DefaultParagraphFont"/>
    <w:qFormat/>
    <w:rsid w:val="00C51190"/>
    <w:rPr>
      <w:i/>
      <w:iCs/>
    </w:rPr>
  </w:style>
  <w:style w:type="character" w:styleId="EndnoteReference">
    <w:name w:val="endnote reference"/>
    <w:basedOn w:val="DefaultParagraphFont"/>
    <w:qFormat/>
    <w:rsid w:val="00C51190"/>
    <w:rPr>
      <w:vertAlign w:val="superscript"/>
    </w:rPr>
  </w:style>
  <w:style w:type="paragraph" w:styleId="EndnoteText">
    <w:name w:val="endnote text"/>
    <w:basedOn w:val="Normal"/>
    <w:qFormat/>
    <w:rsid w:val="00C51190"/>
    <w:pPr>
      <w:snapToGrid w:val="0"/>
    </w:pPr>
  </w:style>
  <w:style w:type="paragraph" w:styleId="EnvelopeAddress">
    <w:name w:val="envelope address"/>
    <w:basedOn w:val="Normal"/>
    <w:qFormat/>
    <w:rsid w:val="00C51190"/>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rsid w:val="00C51190"/>
    <w:pPr>
      <w:snapToGrid w:val="0"/>
    </w:pPr>
    <w:rPr>
      <w:rFonts w:ascii="Arial" w:hAnsi="Arial" w:cs="Arial"/>
    </w:rPr>
  </w:style>
  <w:style w:type="character" w:styleId="FollowedHyperlink">
    <w:name w:val="FollowedHyperlink"/>
    <w:basedOn w:val="DefaultParagraphFont"/>
    <w:qFormat/>
    <w:rsid w:val="00C51190"/>
    <w:rPr>
      <w:color w:val="800080"/>
      <w:u w:val="single"/>
    </w:rPr>
  </w:style>
  <w:style w:type="paragraph" w:styleId="Footer">
    <w:name w:val="footer"/>
    <w:basedOn w:val="Normal"/>
    <w:qFormat/>
    <w:rsid w:val="00C51190"/>
    <w:pPr>
      <w:tabs>
        <w:tab w:val="center" w:pos="4153"/>
        <w:tab w:val="right" w:pos="8306"/>
      </w:tabs>
      <w:snapToGrid w:val="0"/>
    </w:pPr>
    <w:rPr>
      <w:sz w:val="18"/>
      <w:szCs w:val="18"/>
    </w:rPr>
  </w:style>
  <w:style w:type="character" w:styleId="FootnoteReference">
    <w:name w:val="footnote reference"/>
    <w:basedOn w:val="DefaultParagraphFont"/>
    <w:qFormat/>
    <w:rsid w:val="00C51190"/>
    <w:rPr>
      <w:vertAlign w:val="superscript"/>
    </w:rPr>
  </w:style>
  <w:style w:type="paragraph" w:styleId="FootnoteText">
    <w:name w:val="footnote text"/>
    <w:basedOn w:val="Normal"/>
    <w:qFormat/>
    <w:rsid w:val="00C51190"/>
    <w:pPr>
      <w:snapToGrid w:val="0"/>
    </w:pPr>
    <w:rPr>
      <w:sz w:val="18"/>
      <w:szCs w:val="18"/>
    </w:rPr>
  </w:style>
  <w:style w:type="paragraph" w:styleId="Header">
    <w:name w:val="header"/>
    <w:basedOn w:val="Normal"/>
    <w:qFormat/>
    <w:rsid w:val="00C51190"/>
    <w:pPr>
      <w:tabs>
        <w:tab w:val="center" w:pos="4153"/>
        <w:tab w:val="right" w:pos="8306"/>
      </w:tabs>
      <w:snapToGrid w:val="0"/>
    </w:pPr>
    <w:rPr>
      <w:sz w:val="18"/>
      <w:szCs w:val="18"/>
    </w:rPr>
  </w:style>
  <w:style w:type="character" w:styleId="HTMLAcronym">
    <w:name w:val="HTML Acronym"/>
    <w:basedOn w:val="DefaultParagraphFont"/>
    <w:qFormat/>
    <w:rsid w:val="00C51190"/>
  </w:style>
  <w:style w:type="paragraph" w:styleId="HTMLAddress">
    <w:name w:val="HTML Address"/>
    <w:basedOn w:val="Normal"/>
    <w:qFormat/>
    <w:rsid w:val="00C51190"/>
    <w:rPr>
      <w:i/>
      <w:iCs/>
    </w:rPr>
  </w:style>
  <w:style w:type="character" w:styleId="HTMLCite">
    <w:name w:val="HTML Cite"/>
    <w:basedOn w:val="DefaultParagraphFont"/>
    <w:qFormat/>
    <w:rsid w:val="00C51190"/>
    <w:rPr>
      <w:i/>
      <w:iCs/>
    </w:rPr>
  </w:style>
  <w:style w:type="character" w:styleId="HTMLCode">
    <w:name w:val="HTML Code"/>
    <w:basedOn w:val="DefaultParagraphFont"/>
    <w:qFormat/>
    <w:rsid w:val="00C51190"/>
    <w:rPr>
      <w:rFonts w:ascii="Courier New" w:hAnsi="Courier New" w:cs="Courier New"/>
      <w:sz w:val="20"/>
      <w:szCs w:val="20"/>
    </w:rPr>
  </w:style>
  <w:style w:type="character" w:styleId="HTMLDefinition">
    <w:name w:val="HTML Definition"/>
    <w:basedOn w:val="DefaultParagraphFont"/>
    <w:qFormat/>
    <w:rsid w:val="00C51190"/>
    <w:rPr>
      <w:i/>
      <w:iCs/>
    </w:rPr>
  </w:style>
  <w:style w:type="character" w:styleId="HTMLKeyboard">
    <w:name w:val="HTML Keyboard"/>
    <w:basedOn w:val="DefaultParagraphFont"/>
    <w:qFormat/>
    <w:rsid w:val="00C51190"/>
    <w:rPr>
      <w:rFonts w:ascii="Courier New" w:hAnsi="Courier New" w:cs="Courier New"/>
      <w:sz w:val="20"/>
      <w:szCs w:val="20"/>
    </w:rPr>
  </w:style>
  <w:style w:type="paragraph" w:styleId="HTMLPreformatted">
    <w:name w:val="HTML Preformatted"/>
    <w:basedOn w:val="Normal"/>
    <w:qFormat/>
    <w:rsid w:val="00C51190"/>
    <w:rPr>
      <w:rFonts w:ascii="Courier New" w:hAnsi="Courier New" w:cs="Courier New"/>
    </w:rPr>
  </w:style>
  <w:style w:type="character" w:styleId="HTMLSample">
    <w:name w:val="HTML Sample"/>
    <w:basedOn w:val="DefaultParagraphFont"/>
    <w:qFormat/>
    <w:rsid w:val="00C51190"/>
    <w:rPr>
      <w:rFonts w:ascii="Courier New" w:hAnsi="Courier New" w:cs="Courier New"/>
    </w:rPr>
  </w:style>
  <w:style w:type="character" w:styleId="HTMLTypewriter">
    <w:name w:val="HTML Typewriter"/>
    <w:basedOn w:val="DefaultParagraphFont"/>
    <w:qFormat/>
    <w:rsid w:val="00C51190"/>
    <w:rPr>
      <w:rFonts w:ascii="Courier New" w:hAnsi="Courier New" w:cs="Courier New"/>
      <w:sz w:val="20"/>
      <w:szCs w:val="20"/>
    </w:rPr>
  </w:style>
  <w:style w:type="character" w:styleId="HTMLVariable">
    <w:name w:val="HTML Variable"/>
    <w:basedOn w:val="DefaultParagraphFont"/>
    <w:qFormat/>
    <w:rsid w:val="00C51190"/>
    <w:rPr>
      <w:i/>
      <w:iCs/>
    </w:rPr>
  </w:style>
  <w:style w:type="character" w:styleId="Hyperlink">
    <w:name w:val="Hyperlink"/>
    <w:basedOn w:val="DefaultParagraphFont"/>
    <w:qFormat/>
    <w:rsid w:val="00C51190"/>
    <w:rPr>
      <w:color w:val="0000FF"/>
      <w:u w:val="single"/>
    </w:rPr>
  </w:style>
  <w:style w:type="paragraph" w:styleId="Index1">
    <w:name w:val="index 1"/>
    <w:basedOn w:val="Normal"/>
    <w:next w:val="Normal"/>
    <w:qFormat/>
    <w:rsid w:val="00C51190"/>
  </w:style>
  <w:style w:type="paragraph" w:styleId="Index2">
    <w:name w:val="index 2"/>
    <w:basedOn w:val="Normal"/>
    <w:next w:val="Normal"/>
    <w:qFormat/>
    <w:rsid w:val="00C51190"/>
    <w:pPr>
      <w:ind w:leftChars="200" w:left="200"/>
    </w:pPr>
  </w:style>
  <w:style w:type="paragraph" w:styleId="Index3">
    <w:name w:val="index 3"/>
    <w:basedOn w:val="Normal"/>
    <w:next w:val="Normal"/>
    <w:qFormat/>
    <w:rsid w:val="00C51190"/>
    <w:pPr>
      <w:ind w:leftChars="400" w:left="400"/>
    </w:pPr>
  </w:style>
  <w:style w:type="paragraph" w:styleId="Index4">
    <w:name w:val="index 4"/>
    <w:basedOn w:val="Normal"/>
    <w:next w:val="Normal"/>
    <w:qFormat/>
    <w:rsid w:val="00C51190"/>
    <w:pPr>
      <w:ind w:leftChars="600" w:left="600"/>
    </w:pPr>
  </w:style>
  <w:style w:type="paragraph" w:styleId="Index5">
    <w:name w:val="index 5"/>
    <w:basedOn w:val="Normal"/>
    <w:next w:val="Normal"/>
    <w:qFormat/>
    <w:rsid w:val="00C51190"/>
    <w:pPr>
      <w:ind w:leftChars="800" w:left="800"/>
    </w:pPr>
  </w:style>
  <w:style w:type="paragraph" w:styleId="Index6">
    <w:name w:val="index 6"/>
    <w:basedOn w:val="Normal"/>
    <w:next w:val="Normal"/>
    <w:qFormat/>
    <w:rsid w:val="00C51190"/>
    <w:pPr>
      <w:ind w:leftChars="1000" w:left="1000"/>
    </w:pPr>
  </w:style>
  <w:style w:type="paragraph" w:styleId="Index7">
    <w:name w:val="index 7"/>
    <w:basedOn w:val="Normal"/>
    <w:next w:val="Normal"/>
    <w:qFormat/>
    <w:rsid w:val="00C51190"/>
    <w:pPr>
      <w:ind w:leftChars="1200" w:left="1200"/>
    </w:pPr>
  </w:style>
  <w:style w:type="paragraph" w:styleId="Index8">
    <w:name w:val="index 8"/>
    <w:basedOn w:val="Normal"/>
    <w:next w:val="Normal"/>
    <w:qFormat/>
    <w:rsid w:val="00C51190"/>
    <w:pPr>
      <w:ind w:leftChars="1400" w:left="1400"/>
    </w:pPr>
  </w:style>
  <w:style w:type="paragraph" w:styleId="Index9">
    <w:name w:val="index 9"/>
    <w:basedOn w:val="Normal"/>
    <w:next w:val="Normal"/>
    <w:qFormat/>
    <w:rsid w:val="00C51190"/>
    <w:pPr>
      <w:ind w:leftChars="1600" w:left="1600"/>
    </w:pPr>
  </w:style>
  <w:style w:type="paragraph" w:styleId="IndexHeading">
    <w:name w:val="index heading"/>
    <w:basedOn w:val="Normal"/>
    <w:next w:val="Index1"/>
    <w:qFormat/>
    <w:rsid w:val="00C51190"/>
    <w:rPr>
      <w:rFonts w:ascii="Arial" w:hAnsi="Arial" w:cs="Arial"/>
      <w:b/>
      <w:bCs/>
    </w:rPr>
  </w:style>
  <w:style w:type="character" w:styleId="LineNumber">
    <w:name w:val="line number"/>
    <w:basedOn w:val="DefaultParagraphFont"/>
    <w:qFormat/>
    <w:rsid w:val="00C51190"/>
  </w:style>
  <w:style w:type="paragraph" w:styleId="List">
    <w:name w:val="List"/>
    <w:basedOn w:val="Normal"/>
    <w:qFormat/>
    <w:rsid w:val="00C51190"/>
    <w:pPr>
      <w:ind w:left="200" w:hangingChars="200" w:hanging="200"/>
    </w:pPr>
  </w:style>
  <w:style w:type="paragraph" w:styleId="List2">
    <w:name w:val="List 2"/>
    <w:basedOn w:val="Normal"/>
    <w:qFormat/>
    <w:rsid w:val="00C51190"/>
    <w:pPr>
      <w:ind w:leftChars="200" w:left="100" w:hangingChars="200" w:hanging="200"/>
    </w:pPr>
  </w:style>
  <w:style w:type="paragraph" w:styleId="List3">
    <w:name w:val="List 3"/>
    <w:basedOn w:val="Normal"/>
    <w:qFormat/>
    <w:rsid w:val="00C51190"/>
    <w:pPr>
      <w:ind w:leftChars="400" w:left="100" w:hangingChars="200" w:hanging="200"/>
    </w:pPr>
  </w:style>
  <w:style w:type="paragraph" w:styleId="List4">
    <w:name w:val="List 4"/>
    <w:basedOn w:val="Normal"/>
    <w:qFormat/>
    <w:rsid w:val="00C51190"/>
    <w:pPr>
      <w:ind w:leftChars="600" w:left="100" w:hangingChars="200" w:hanging="200"/>
    </w:pPr>
  </w:style>
  <w:style w:type="paragraph" w:styleId="List5">
    <w:name w:val="List 5"/>
    <w:basedOn w:val="Normal"/>
    <w:qFormat/>
    <w:rsid w:val="00C51190"/>
    <w:pPr>
      <w:ind w:leftChars="800" w:left="100" w:hangingChars="200" w:hanging="200"/>
    </w:pPr>
  </w:style>
  <w:style w:type="paragraph" w:styleId="ListBullet">
    <w:name w:val="List Bullet"/>
    <w:basedOn w:val="Normal"/>
    <w:qFormat/>
    <w:rsid w:val="00C51190"/>
    <w:pPr>
      <w:numPr>
        <w:numId w:val="1"/>
      </w:numPr>
    </w:pPr>
  </w:style>
  <w:style w:type="paragraph" w:styleId="ListBullet2">
    <w:name w:val="List Bullet 2"/>
    <w:basedOn w:val="Normal"/>
    <w:qFormat/>
    <w:rsid w:val="00C51190"/>
    <w:pPr>
      <w:numPr>
        <w:numId w:val="2"/>
      </w:numPr>
    </w:pPr>
  </w:style>
  <w:style w:type="paragraph" w:styleId="ListBullet3">
    <w:name w:val="List Bullet 3"/>
    <w:basedOn w:val="Normal"/>
    <w:qFormat/>
    <w:rsid w:val="00C51190"/>
    <w:pPr>
      <w:numPr>
        <w:numId w:val="3"/>
      </w:numPr>
    </w:pPr>
  </w:style>
  <w:style w:type="paragraph" w:styleId="ListBullet4">
    <w:name w:val="List Bullet 4"/>
    <w:basedOn w:val="Normal"/>
    <w:qFormat/>
    <w:rsid w:val="00C51190"/>
    <w:pPr>
      <w:numPr>
        <w:numId w:val="4"/>
      </w:numPr>
    </w:pPr>
  </w:style>
  <w:style w:type="paragraph" w:styleId="ListBullet5">
    <w:name w:val="List Bullet 5"/>
    <w:basedOn w:val="Normal"/>
    <w:qFormat/>
    <w:rsid w:val="00C51190"/>
    <w:pPr>
      <w:numPr>
        <w:numId w:val="5"/>
      </w:numPr>
    </w:pPr>
  </w:style>
  <w:style w:type="paragraph" w:styleId="ListContinue">
    <w:name w:val="List Continue"/>
    <w:basedOn w:val="Normal"/>
    <w:qFormat/>
    <w:rsid w:val="00C51190"/>
    <w:pPr>
      <w:spacing w:after="120"/>
      <w:ind w:leftChars="200" w:left="420"/>
    </w:pPr>
  </w:style>
  <w:style w:type="paragraph" w:styleId="ListContinue2">
    <w:name w:val="List Continue 2"/>
    <w:basedOn w:val="Normal"/>
    <w:qFormat/>
    <w:rsid w:val="00C51190"/>
    <w:pPr>
      <w:spacing w:after="120"/>
      <w:ind w:leftChars="400" w:left="840"/>
    </w:pPr>
  </w:style>
  <w:style w:type="paragraph" w:styleId="ListContinue3">
    <w:name w:val="List Continue 3"/>
    <w:basedOn w:val="Normal"/>
    <w:qFormat/>
    <w:rsid w:val="00C51190"/>
    <w:pPr>
      <w:spacing w:after="120"/>
      <w:ind w:leftChars="600" w:left="1260"/>
    </w:pPr>
  </w:style>
  <w:style w:type="paragraph" w:styleId="ListContinue4">
    <w:name w:val="List Continue 4"/>
    <w:basedOn w:val="Normal"/>
    <w:qFormat/>
    <w:rsid w:val="00C51190"/>
    <w:pPr>
      <w:spacing w:after="120"/>
      <w:ind w:leftChars="800" w:left="1680"/>
    </w:pPr>
  </w:style>
  <w:style w:type="paragraph" w:styleId="ListContinue5">
    <w:name w:val="List Continue 5"/>
    <w:basedOn w:val="Normal"/>
    <w:qFormat/>
    <w:rsid w:val="00C51190"/>
    <w:pPr>
      <w:spacing w:after="120"/>
      <w:ind w:leftChars="1000" w:left="2100"/>
    </w:pPr>
  </w:style>
  <w:style w:type="paragraph" w:styleId="ListNumber">
    <w:name w:val="List Number"/>
    <w:basedOn w:val="Normal"/>
    <w:qFormat/>
    <w:rsid w:val="00C51190"/>
    <w:pPr>
      <w:numPr>
        <w:numId w:val="6"/>
      </w:numPr>
    </w:pPr>
  </w:style>
  <w:style w:type="paragraph" w:styleId="ListNumber2">
    <w:name w:val="List Number 2"/>
    <w:basedOn w:val="Normal"/>
    <w:qFormat/>
    <w:rsid w:val="00C51190"/>
    <w:pPr>
      <w:numPr>
        <w:numId w:val="7"/>
      </w:numPr>
    </w:pPr>
  </w:style>
  <w:style w:type="paragraph" w:styleId="ListNumber3">
    <w:name w:val="List Number 3"/>
    <w:basedOn w:val="Normal"/>
    <w:qFormat/>
    <w:rsid w:val="00C51190"/>
    <w:pPr>
      <w:numPr>
        <w:numId w:val="8"/>
      </w:numPr>
    </w:pPr>
  </w:style>
  <w:style w:type="paragraph" w:styleId="ListNumber4">
    <w:name w:val="List Number 4"/>
    <w:basedOn w:val="Normal"/>
    <w:qFormat/>
    <w:rsid w:val="00C51190"/>
    <w:pPr>
      <w:numPr>
        <w:numId w:val="9"/>
      </w:numPr>
    </w:pPr>
  </w:style>
  <w:style w:type="paragraph" w:styleId="ListNumber5">
    <w:name w:val="List Number 5"/>
    <w:basedOn w:val="Normal"/>
    <w:qFormat/>
    <w:rsid w:val="00C51190"/>
    <w:pPr>
      <w:numPr>
        <w:numId w:val="10"/>
      </w:numPr>
    </w:pPr>
  </w:style>
  <w:style w:type="paragraph" w:styleId="MacroText">
    <w:name w:val="macro"/>
    <w:qFormat/>
    <w:rsid w:val="00C5119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lang w:val="en-US" w:eastAsia="zh-CN"/>
    </w:rPr>
  </w:style>
  <w:style w:type="paragraph" w:styleId="MessageHeader">
    <w:name w:val="Message Header"/>
    <w:basedOn w:val="Normal"/>
    <w:qFormat/>
    <w:rsid w:val="00C5119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sid w:val="00C51190"/>
    <w:rPr>
      <w:sz w:val="24"/>
      <w:szCs w:val="24"/>
    </w:rPr>
  </w:style>
  <w:style w:type="paragraph" w:styleId="NormalIndent">
    <w:name w:val="Normal Indent"/>
    <w:basedOn w:val="Normal"/>
    <w:qFormat/>
    <w:rsid w:val="00C51190"/>
    <w:pPr>
      <w:ind w:firstLineChars="200" w:firstLine="420"/>
    </w:pPr>
  </w:style>
  <w:style w:type="paragraph" w:styleId="NoteHeading">
    <w:name w:val="Note Heading"/>
    <w:basedOn w:val="Normal"/>
    <w:next w:val="Normal"/>
    <w:qFormat/>
    <w:rsid w:val="00C51190"/>
    <w:pPr>
      <w:jc w:val="center"/>
    </w:pPr>
  </w:style>
  <w:style w:type="character" w:styleId="PageNumber">
    <w:name w:val="page number"/>
    <w:basedOn w:val="DefaultParagraphFont"/>
    <w:qFormat/>
    <w:rsid w:val="00C51190"/>
  </w:style>
  <w:style w:type="paragraph" w:styleId="PlainText">
    <w:name w:val="Plain Text"/>
    <w:basedOn w:val="Normal"/>
    <w:qFormat/>
    <w:rsid w:val="00C51190"/>
    <w:rPr>
      <w:rFonts w:ascii="SimSun" w:hAnsi="Courier New" w:cs="Courier New"/>
      <w:szCs w:val="21"/>
    </w:rPr>
  </w:style>
  <w:style w:type="paragraph" w:styleId="Salutation">
    <w:name w:val="Salutation"/>
    <w:basedOn w:val="Normal"/>
    <w:next w:val="Normal"/>
    <w:qFormat/>
    <w:rsid w:val="00C51190"/>
  </w:style>
  <w:style w:type="paragraph" w:styleId="Signature">
    <w:name w:val="Signature"/>
    <w:basedOn w:val="Normal"/>
    <w:qFormat/>
    <w:rsid w:val="00C51190"/>
    <w:pPr>
      <w:ind w:leftChars="2100" w:left="100"/>
    </w:pPr>
  </w:style>
  <w:style w:type="character" w:styleId="Strong">
    <w:name w:val="Strong"/>
    <w:basedOn w:val="DefaultParagraphFont"/>
    <w:qFormat/>
    <w:rsid w:val="00C51190"/>
    <w:rPr>
      <w:b/>
      <w:bCs/>
    </w:rPr>
  </w:style>
  <w:style w:type="paragraph" w:styleId="Subtitle">
    <w:name w:val="Subtitle"/>
    <w:basedOn w:val="Normal"/>
    <w:qFormat/>
    <w:rsid w:val="00C51190"/>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rsid w:val="00C51190"/>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rsid w:val="00C51190"/>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rsid w:val="00C51190"/>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rsid w:val="00C51190"/>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rsid w:val="00C51190"/>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rsid w:val="00C51190"/>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rsid w:val="00C51190"/>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rsid w:val="00C51190"/>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C51190"/>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C51190"/>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rsid w:val="00C51190"/>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rsid w:val="00C51190"/>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rsid w:val="00C51190"/>
    <w:pPr>
      <w:widowControl w:val="0"/>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rsid w:val="00C51190"/>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rsid w:val="00C51190"/>
    <w:pPr>
      <w:widowControl w:val="0"/>
      <w:jc w:val="both"/>
    </w:p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rsid w:val="00C51190"/>
    <w:pPr>
      <w:widowControl w:val="0"/>
      <w:jc w:val="both"/>
    </w:p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rsid w:val="00C51190"/>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rsid w:val="00C5119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qFormat/>
    <w:rsid w:val="00C51190"/>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rsid w:val="00C51190"/>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rsid w:val="00C51190"/>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rsid w:val="00C51190"/>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rsid w:val="00C51190"/>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rsid w:val="00C51190"/>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C51190"/>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rsid w:val="00C51190"/>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rsid w:val="00C51190"/>
    <w:pPr>
      <w:widowControl w:val="0"/>
      <w:jc w:val="both"/>
    </w:p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rsid w:val="00C51190"/>
    <w:pPr>
      <w:widowControl w:val="0"/>
      <w:jc w:val="both"/>
    </w:p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rsid w:val="00C51190"/>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rsid w:val="00C51190"/>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rsid w:val="00C51190"/>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rsid w:val="00C51190"/>
    <w:pPr>
      <w:widowControl w:val="0"/>
      <w:jc w:val="both"/>
    </w:p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rsid w:val="00C51190"/>
    <w:pPr>
      <w:widowControl w:val="0"/>
      <w:jc w:val="both"/>
    </w:p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rsid w:val="00C51190"/>
    <w:pPr>
      <w:widowControl w:val="0"/>
      <w:jc w:val="both"/>
    </w:p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rsid w:val="00C51190"/>
    <w:pPr>
      <w:ind w:leftChars="200" w:left="420"/>
    </w:pPr>
  </w:style>
  <w:style w:type="paragraph" w:styleId="TableofFigures">
    <w:name w:val="table of figures"/>
    <w:basedOn w:val="Normal"/>
    <w:next w:val="Normal"/>
    <w:qFormat/>
    <w:rsid w:val="00C51190"/>
    <w:pPr>
      <w:ind w:leftChars="200" w:left="200" w:hangingChars="200" w:hanging="200"/>
    </w:pPr>
  </w:style>
  <w:style w:type="table" w:styleId="TableProfessional">
    <w:name w:val="Table Professional"/>
    <w:basedOn w:val="TableNormal"/>
    <w:qFormat/>
    <w:rsid w:val="00C51190"/>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rsid w:val="00C51190"/>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rsid w:val="00C51190"/>
    <w:pPr>
      <w:widowControl w:val="0"/>
      <w:jc w:val="both"/>
    </w:pPr>
    <w:tblPr>
      <w:tblInd w:w="0" w:type="dxa"/>
      <w:tblCellMar>
        <w:top w:w="0" w:type="dxa"/>
        <w:left w:w="108" w:type="dxa"/>
        <w:bottom w:w="0" w:type="dxa"/>
        <w:right w:w="108" w:type="dxa"/>
      </w:tblCellMa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rsid w:val="00C51190"/>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rsid w:val="00C51190"/>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rsid w:val="00C51190"/>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rsid w:val="00C5119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qFormat/>
    <w:rsid w:val="00C51190"/>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rsid w:val="00C51190"/>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rsid w:val="00C51190"/>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rsid w:val="00C51190"/>
    <w:pPr>
      <w:spacing w:before="240" w:after="60"/>
      <w:jc w:val="center"/>
      <w:outlineLvl w:val="0"/>
    </w:pPr>
    <w:rPr>
      <w:rFonts w:ascii="Arial" w:hAnsi="Arial" w:cs="Arial"/>
      <w:b/>
      <w:bCs/>
      <w:sz w:val="32"/>
      <w:szCs w:val="32"/>
    </w:rPr>
  </w:style>
  <w:style w:type="paragraph" w:styleId="TOAHeading">
    <w:name w:val="toa heading"/>
    <w:basedOn w:val="Normal"/>
    <w:next w:val="Normal"/>
    <w:qFormat/>
    <w:rsid w:val="00C51190"/>
    <w:pPr>
      <w:spacing w:before="120"/>
    </w:pPr>
    <w:rPr>
      <w:rFonts w:ascii="Arial" w:hAnsi="Arial" w:cs="Arial"/>
      <w:sz w:val="24"/>
      <w:szCs w:val="24"/>
    </w:rPr>
  </w:style>
  <w:style w:type="paragraph" w:styleId="TOC1">
    <w:name w:val="toc 1"/>
    <w:basedOn w:val="Normal"/>
    <w:next w:val="Normal"/>
    <w:qFormat/>
    <w:rsid w:val="00C51190"/>
  </w:style>
  <w:style w:type="paragraph" w:styleId="TOC2">
    <w:name w:val="toc 2"/>
    <w:basedOn w:val="Normal"/>
    <w:next w:val="Normal"/>
    <w:qFormat/>
    <w:rsid w:val="00C51190"/>
    <w:pPr>
      <w:ind w:leftChars="200" w:left="420"/>
    </w:pPr>
  </w:style>
  <w:style w:type="paragraph" w:styleId="TOC3">
    <w:name w:val="toc 3"/>
    <w:basedOn w:val="Normal"/>
    <w:next w:val="Normal"/>
    <w:qFormat/>
    <w:rsid w:val="00C51190"/>
    <w:pPr>
      <w:ind w:leftChars="400" w:left="840"/>
    </w:pPr>
  </w:style>
  <w:style w:type="paragraph" w:styleId="TOC4">
    <w:name w:val="toc 4"/>
    <w:basedOn w:val="Normal"/>
    <w:next w:val="Normal"/>
    <w:qFormat/>
    <w:rsid w:val="00C51190"/>
    <w:pPr>
      <w:ind w:leftChars="600" w:left="1260"/>
    </w:pPr>
  </w:style>
  <w:style w:type="paragraph" w:styleId="TOC5">
    <w:name w:val="toc 5"/>
    <w:basedOn w:val="Normal"/>
    <w:next w:val="Normal"/>
    <w:qFormat/>
    <w:rsid w:val="00C51190"/>
    <w:pPr>
      <w:ind w:leftChars="800" w:left="1680"/>
    </w:pPr>
  </w:style>
  <w:style w:type="paragraph" w:styleId="TOC6">
    <w:name w:val="toc 6"/>
    <w:basedOn w:val="Normal"/>
    <w:next w:val="Normal"/>
    <w:qFormat/>
    <w:rsid w:val="00C51190"/>
    <w:pPr>
      <w:ind w:leftChars="1000" w:left="2100"/>
    </w:pPr>
  </w:style>
  <w:style w:type="paragraph" w:styleId="TOC7">
    <w:name w:val="toc 7"/>
    <w:basedOn w:val="Normal"/>
    <w:next w:val="Normal"/>
    <w:qFormat/>
    <w:rsid w:val="00C51190"/>
    <w:pPr>
      <w:ind w:leftChars="1200" w:left="2520"/>
    </w:pPr>
  </w:style>
  <w:style w:type="paragraph" w:styleId="TOC8">
    <w:name w:val="toc 8"/>
    <w:basedOn w:val="Normal"/>
    <w:next w:val="Normal"/>
    <w:qFormat/>
    <w:rsid w:val="00C51190"/>
    <w:pPr>
      <w:ind w:leftChars="1400" w:left="2940"/>
    </w:pPr>
  </w:style>
  <w:style w:type="paragraph" w:styleId="TOC9">
    <w:name w:val="toc 9"/>
    <w:basedOn w:val="Normal"/>
    <w:next w:val="Normal"/>
    <w:qFormat/>
    <w:rsid w:val="00C51190"/>
    <w:pPr>
      <w:ind w:leftChars="1600" w:left="3360"/>
    </w:pPr>
  </w:style>
  <w:style w:type="table" w:styleId="LightShading">
    <w:name w:val="Light Shading"/>
    <w:basedOn w:val="TableNormal"/>
    <w:uiPriority w:val="60"/>
    <w:qFormat/>
    <w:rsid w:val="00C51190"/>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sid w:val="00C51190"/>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sid w:val="00C51190"/>
    <w:rPr>
      <w:color w:val="943634"/>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sid w:val="00C51190"/>
    <w:rPr>
      <w:color w:val="76923C"/>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sid w:val="00C51190"/>
    <w:rPr>
      <w:color w:val="5F497A"/>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sid w:val="00C51190"/>
    <w:rPr>
      <w:color w:val="31849B"/>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sid w:val="00C51190"/>
    <w:rPr>
      <w:color w:val="E36C0A"/>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rsid w:val="00C51190"/>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rsid w:val="00C51190"/>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rsid w:val="00C51190"/>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rsid w:val="00C51190"/>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rsid w:val="00C51190"/>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rsid w:val="00C51190"/>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rsid w:val="00C51190"/>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rsid w:val="00C51190"/>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rsid w:val="00C51190"/>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rsid w:val="00C51190"/>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rsid w:val="00C51190"/>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rsid w:val="00C51190"/>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rsid w:val="00C51190"/>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rsid w:val="00C51190"/>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rsid w:val="00C51190"/>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rsid w:val="00C51190"/>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rsid w:val="00C51190"/>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rsid w:val="00C51190"/>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rsid w:val="00C51190"/>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rsid w:val="00C51190"/>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rsid w:val="00C51190"/>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rsid w:val="00C51190"/>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sid w:val="00C51190"/>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sid w:val="00C51190"/>
    <w:rPr>
      <w:color w:val="00000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sid w:val="00C51190"/>
    <w:rPr>
      <w:color w:val="00000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sid w:val="00C51190"/>
    <w:rPr>
      <w:color w:val="00000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sid w:val="00C51190"/>
    <w:rPr>
      <w:color w:val="00000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sid w:val="00C51190"/>
    <w:rPr>
      <w:color w:val="00000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sid w:val="00C51190"/>
    <w:rPr>
      <w:color w:val="00000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sid w:val="00C51190"/>
    <w:rPr>
      <w:rFonts w:ascii="SimSun" w:eastAsia="Courier New" w:hAnsi="SimSun" w:cs="Times New Roman"/>
      <w:color w:val="00000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sid w:val="00C51190"/>
    <w:rPr>
      <w:rFonts w:ascii="SimSun" w:eastAsia="Courier New" w:hAnsi="SimSun" w:cs="Times New Roman"/>
      <w:color w:val="00000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sid w:val="00C51190"/>
    <w:rPr>
      <w:rFonts w:ascii="SimSun" w:eastAsia="Courier New" w:hAnsi="SimSun" w:cs="Times New Roman"/>
      <w:color w:val="00000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sid w:val="00C51190"/>
    <w:rPr>
      <w:rFonts w:ascii="SimSun" w:eastAsia="Courier New" w:hAnsi="SimSun" w:cs="Times New Roman"/>
      <w:color w:val="00000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sid w:val="00C51190"/>
    <w:rPr>
      <w:rFonts w:ascii="SimSun" w:eastAsia="Courier New" w:hAnsi="SimSun" w:cs="Times New Roman"/>
      <w:color w:val="00000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sid w:val="00C51190"/>
    <w:rPr>
      <w:rFonts w:ascii="SimSun" w:eastAsia="Courier New" w:hAnsi="SimSun" w:cs="Times New Roman"/>
      <w:color w:val="00000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sid w:val="00C51190"/>
    <w:rPr>
      <w:rFonts w:ascii="SimSun" w:eastAsia="Courier New" w:hAnsi="SimSun" w:cs="Times New Roman"/>
      <w:color w:val="00000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rsid w:val="00C51190"/>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rsid w:val="00C51190"/>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rsid w:val="00C51190"/>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rsid w:val="00C51190"/>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rsid w:val="00C51190"/>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rsid w:val="00C51190"/>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rsid w:val="00C51190"/>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sid w:val="00C51190"/>
    <w:rPr>
      <w:rFonts w:ascii="SimSun" w:eastAsia="Courier New" w:hAnsi="SimSun" w:cs="Times New Roman"/>
      <w:color w:val="00000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sid w:val="00C51190"/>
    <w:rPr>
      <w:rFonts w:ascii="SimSun" w:eastAsia="Courier New" w:hAnsi="SimSun" w:cs="Times New Roman"/>
      <w:color w:val="00000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sid w:val="00C51190"/>
    <w:rPr>
      <w:rFonts w:ascii="SimSun" w:eastAsia="Courier New" w:hAnsi="SimSun" w:cs="Times New Roman"/>
      <w:color w:val="00000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sid w:val="00C51190"/>
    <w:rPr>
      <w:rFonts w:ascii="SimSun" w:eastAsia="Courier New" w:hAnsi="SimSun" w:cs="Times New Roman"/>
      <w:color w:val="00000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sid w:val="00C51190"/>
    <w:rPr>
      <w:rFonts w:ascii="SimSun" w:eastAsia="Courier New" w:hAnsi="SimSun" w:cs="Times New Roman"/>
      <w:color w:val="00000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sid w:val="00C51190"/>
    <w:rPr>
      <w:rFonts w:ascii="SimSun" w:eastAsia="Courier New" w:hAnsi="SimSun" w:cs="Times New Roman"/>
      <w:color w:val="00000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sid w:val="00C51190"/>
    <w:rPr>
      <w:rFonts w:ascii="SimSun" w:eastAsia="Courier New" w:hAnsi="SimSun" w:cs="Times New Roman"/>
      <w:color w:val="00000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rsid w:val="00C51190"/>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sid w:val="00C51190"/>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sid w:val="00C51190"/>
    <w:rPr>
      <w:color w:val="000000"/>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sid w:val="00C51190"/>
    <w:rPr>
      <w:color w:val="00000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sid w:val="00C51190"/>
    <w:rPr>
      <w:color w:val="000000"/>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sid w:val="00C51190"/>
    <w:rPr>
      <w:color w:val="000000"/>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sid w:val="00C51190"/>
    <w:rPr>
      <w:color w:val="000000"/>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sid w:val="00C51190"/>
    <w:rPr>
      <w:color w:val="000000"/>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sid w:val="00C51190"/>
    <w:rPr>
      <w:color w:val="000000"/>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sid w:val="00C51190"/>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sid w:val="00C51190"/>
    <w:rPr>
      <w:color w:val="000000"/>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677</TotalTime>
  <Pages>9</Pages>
  <Words>1132</Words>
  <Characters>6458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SHYAM</dc:creator>
  <cp:lastModifiedBy>deepak</cp:lastModifiedBy>
  <cp:revision>10</cp:revision>
  <dcterms:created xsi:type="dcterms:W3CDTF">2022-09-30T08:45:00Z</dcterms:created>
  <dcterms:modified xsi:type="dcterms:W3CDTF">2022-12-28T07:23:00Z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8252129758594E9A9293DD7317115AE0</vt:lpwstr>
  </property>
</Properties>
</file>